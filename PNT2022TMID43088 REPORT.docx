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Times New Roman"/>
        </w:rPr>
      </w:pPr>
      <w:r>
        <w:pict>
          <v:group id="_x0000_s1026" o:spid="_x0000_s1026" o:spt="203" style="position:absolute;left:0pt;margin-left:23.8pt;margin-top:21pt;height:799.2pt;width:195.9pt;mso-position-horizontal-relative:page;mso-position-vertical-relative:page;z-index:-251655168;mso-width-relative:page;mso-height-relative:page;" coordorigin="476,421" coordsize="3918,15984">
            <o:lock v:ext="edit"/>
            <v:rect id="_x0000_s1027" o:spid="_x0000_s1027" o:spt="1" style="position:absolute;left:476;top:421;height:15984;width:348;" fillcolor="#44536A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28" o:spid="_x0000_s1028" style="position:absolute;left:476;top:2990;height:967;width:3918;" fillcolor="#4471C4" filled="t" stroked="f" coordorigin="476,2990" coordsize="3918,967" path="m3911,2990l476,2990,476,3957,3911,3957,4394,3474,3911,2990xe">
              <v:path arrowok="t"/>
              <v:fill on="t" focussize="0,0"/>
              <v:stroke on="f"/>
              <v:imagedata o:title=""/>
              <o:lock v:ext="edit"/>
            </v:shape>
            <v:shape id="_x0000_s1029" o:spid="_x0000_s1029" style="position:absolute;left:1424;top:13320;height:1925;width:545;" fillcolor="#44536A" filled="t" stroked="f" coordorigin="1425,13320" coordsize="545,1925" path="m1425,13320l1452,13552,1599,14108,1764,14659,1970,15245,1970,15145,1800,14650,1599,13985,1425,13320xe">
              <v:path arrowok="t"/>
              <v:fill on="t" focussize="0,0"/>
              <v:stroke on="f"/>
              <v:imagedata o:title=""/>
              <o:lock v:ext="edit"/>
            </v:shape>
            <v:shape id="_x0000_s1030" o:spid="_x0000_s1030" style="position:absolute;left:1424;top:13320;height:1925;width:545;" filled="f" stroked="t" coordorigin="1425,13320" coordsize="545,1925" path="m1425,13320l1599,13985,1800,14650,1970,15145,1970,15245,1764,14659,1599,14108,1452,13552,1425,13320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31" o:spid="_x0000_s1031" style="position:absolute;left:1996;top:15218;height:1177;width:518;" fillcolor="#44536A" filled="t" stroked="f" coordorigin="1996,15219" coordsize="518,1177" path="m1996,15219l2001,15328,2130,15648,2264,15958,2478,16396,2514,16396,2295,15949,2162,15626,2032,15302,1996,15219xe">
              <v:path arrowok="t"/>
              <v:fill on="t" focussize="0,0"/>
              <v:stroke on="f"/>
              <v:imagedata o:title=""/>
              <o:lock v:ext="edit"/>
            </v:shape>
            <v:shape id="_x0000_s1032" o:spid="_x0000_s1032" style="position:absolute;left:1996;top:15218;height:1177;width:518;" filled="f" stroked="t" coordorigin="1996,15219" coordsize="518,1177" path="m1996,15219l2032,15302,2162,15626,2295,15949,2514,16396,2478,16396,2264,15958,2130,15648,2001,15328,1996,15219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33" o:spid="_x0000_s1033" style="position:absolute;left:782;top:7795;height:5565;width:625;" fillcolor="#44536A" filled="t" stroked="f" coordorigin="782,7795" coordsize="625,5565" path="m782,7795l782,8141,791,8491,822,9182,871,9877,938,10569,1019,11260,1126,11947,1251,12633,1398,13316,1407,13360,1385,13145,1260,12546,1153,11942,1041,11260,956,10569,885,9877,836,9182,796,8491,787,8141,782,7795xe">
              <v:path arrowok="t"/>
              <v:fill on="t" focussize="0,0"/>
              <v:stroke on="f"/>
              <v:imagedata o:title=""/>
              <o:lock v:ext="edit"/>
            </v:shape>
            <v:shape id="_x0000_s1034" o:spid="_x0000_s1034" style="position:absolute;left:782;top:7795;height:5565;width:625;" filled="f" stroked="t" coordorigin="782,7795" coordsize="625,5565" path="m782,7795l787,8141,796,8491,836,9182,885,9877,956,10569,1041,11260,1153,11942,1260,12546,1385,13145,1407,13360,1398,13316,1251,12633,1126,11947,1019,11260,938,10569,871,9877,822,9182,791,8491,782,8141,782,7795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35" o:spid="_x0000_s1035" style="position:absolute;left:1344;top:9584;height:3736;width:201;" fillcolor="#44536A" filled="t" stroked="f" coordorigin="1345,9584" coordsize="201,3736" path="m1423,13301l1425,13320,1425,13307,1423,13301xm1545,9584l1496,9873,1456,10162,1398,10752,1358,11339,1345,11920,1349,12511,1380,13097,1385,13145,1423,13301,1407,13097,1371,12511,1358,11920,1371,11339,1407,10752,1461,10166,1501,9873,1545,9584xe">
              <v:path arrowok="t"/>
              <v:fill on="t" focussize="0,0"/>
              <v:stroke on="f"/>
              <v:imagedata o:title=""/>
              <o:lock v:ext="edit"/>
            </v:shape>
            <v:shape id="_x0000_s1036" o:spid="_x0000_s1036" style="position:absolute;left:1344;top:9584;height:3736;width:201;" filled="f" stroked="t" coordorigin="1345,9584" coordsize="201,3736" path="m1545,9584l1501,9873,1461,10166,1407,10752,1371,11339,1358,11920,1371,12511,1407,13097,1425,13320,1425,13307,1385,13145,1380,13097,1349,12511,1345,11920,1358,11339,1398,10752,1456,10162,1496,9873,1545,9584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37" o:spid="_x0000_s1037" style="position:absolute;left:1407;top:13359;height:2752;width:688;" fillcolor="#44536A" filled="t" stroked="f" coordorigin="1407,13360" coordsize="688,2752" path="m1407,13360l1461,13815,1532,14265,1617,14650,1706,15035,1822,15407,1920,15687,2032,15963,2095,16111,2086,16063,2037,15879,1943,15639,1853,15398,1742,15022,1644,14641,1559,14265,1501,13911,1452,13552,1407,13360xe">
              <v:path arrowok="t"/>
              <v:fill on="t" focussize="0,0"/>
              <v:stroke on="f"/>
              <v:imagedata o:title=""/>
              <o:lock v:ext="edit"/>
            </v:shape>
            <v:shape id="_x0000_s1038" o:spid="_x0000_s1038" style="position:absolute;left:1407;top:13359;height:2752;width:688;" filled="f" stroked="t" coordorigin="1407,13360" coordsize="688,2752" path="m1407,13360l1452,13552,1501,13911,1559,14265,1644,14641,1742,15022,1853,15398,1943,15639,2037,15879,2086,16063,2032,15963,1920,15687,1822,15407,1706,15035,1617,14650,1532,14265,1461,13815,1407,13360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39" o:spid="_x0000_s1039" o:spt="75" type="#_x0000_t75" style="position:absolute;left:2128;top:16092;height:305;width:151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40" o:spid="_x0000_s1040" style="position:absolute;left:1384;top:13145;height:407;width:67;" fillcolor="#44536A" filled="t" stroked="f" coordorigin="1385,13145" coordsize="67,407" path="m1385,13145l1407,13360,1452,13552,1425,13320,1425,13307,1385,13145xe">
              <v:path arrowok="t"/>
              <v:fill on="t" focussize="0,0"/>
              <v:stroke on="f"/>
              <v:imagedata o:title=""/>
              <o:lock v:ext="edit"/>
            </v:shape>
            <v:shape id="_x0000_s1041" o:spid="_x0000_s1041" style="position:absolute;left:1384;top:13145;height:407;width:67;" filled="f" stroked="t" coordorigin="1385,13145" coordsize="67,407" path="m1385,13145l1425,13307,1425,13320,1452,13552,1407,13360,1385,13145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42" o:spid="_x0000_s1042" style="position:absolute;left:1969;top:11867;height:3352;width:1759;" fillcolor="#44536A" filled="t" stroked="f" coordorigin="1970,11868" coordsize="1759,3352" path="m3728,11868l3550,12030,3389,12200,3228,12375,3077,12559,2880,12808,2702,13071,2536,13338,2389,13618,2260,13906,2148,14200,2063,14506,2001,14812,1974,15123,1970,15145,1996,15219,2001,15131,2032,14812,2086,14510,2170,14208,2278,13911,2407,13626,2554,13351,2720,13075,2894,12822,3081,12568,3237,12380,3394,12205,3559,12034,3728,11868xe">
              <v:path arrowok="t"/>
              <v:fill on="t" focussize="0,0"/>
              <v:stroke on="f"/>
              <v:imagedata o:title=""/>
              <o:lock v:ext="edit"/>
            </v:shape>
            <v:shape id="_x0000_s1043" o:spid="_x0000_s1043" style="position:absolute;left:1969;top:11867;height:3352;width:1759;" filled="f" stroked="t" coordorigin="1970,11868" coordsize="1759,3352" path="m3728,11868l3559,12034,3394,12205,3237,12380,3081,12568,2894,12822,2720,13075,2554,13351,2407,13626,2278,13911,2170,14208,2086,14510,2032,14812,2001,15131,1996,15219,1970,15145,1974,15123,2001,14812,2063,14506,2148,14200,2260,13906,2389,13618,2536,13338,2702,13071,2880,12808,3077,12559,3228,12375,3389,12200,3550,12030,3728,11868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44" o:spid="_x0000_s1044" style="position:absolute;left:1969;top:15245;height:849;width:161;" fillcolor="#44536A" filled="t" stroked="f" coordorigin="1970,15245" coordsize="161,849" path="m1970,15245l1974,15424,1992,15599,2037,15879,2063,15949,2130,16094,2117,16054,2059,15823,2019,15595,2001,15328,1996,15315,1970,15245xe">
              <v:path arrowok="t"/>
              <v:fill on="t" focussize="0,0"/>
              <v:stroke on="f"/>
              <v:imagedata o:title=""/>
              <o:lock v:ext="edit"/>
            </v:shape>
            <v:shape id="_x0000_s1045" o:spid="_x0000_s1045" style="position:absolute;left:1969;top:15245;height:849;width:161;" filled="f" stroked="t" coordorigin="1970,15245" coordsize="161,849" path="m1970,15245l1996,15315,2001,15328,2019,15595,2059,15823,2117,16054,2130,16094,2063,15949,2037,15879,1992,15599,1974,15424,1970,15245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46" o:spid="_x0000_s1046" o:spt="75" type="#_x0000_t75" style="position:absolute;left:2093;top:16109;height:288;width:142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47" o:spid="_x0000_s1047" style="position:absolute;left:1969;top:15144;height:184;width:32;" fillcolor="#44536A" filled="t" stroked="f" coordorigin="1970,15144" coordsize="32,184" path="m1970,15144l1970,15245,1996,15315,2001,15328,1996,15219,1970,15144xe">
              <v:path arrowok="t"/>
              <v:fill on="t" focussize="0,0"/>
              <v:stroke on="f"/>
              <v:imagedata o:title=""/>
              <o:lock v:ext="edit"/>
            </v:shape>
            <v:shape id="_x0000_s1048" o:spid="_x0000_s1048" style="position:absolute;left:1969;top:15144;height:184;width:32;" filled="f" stroked="t" coordorigin="1970,15144" coordsize="32,184" path="m1970,15144l1996,15219,2001,15328,1996,15315,1970,15245,1970,15144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49" o:spid="_x0000_s1049" style="position:absolute;left:2036;top:15879;height:517;width:201;" fillcolor="#44536A" filled="t" stroked="f" coordorigin="2037,15879" coordsize="201,517" path="m2037,15879l2086,16063,2095,16111,2233,16396,2237,16396,2184,16247,2130,16094,2063,15949,2037,15879xe">
              <v:path arrowok="t"/>
              <v:fill on="t" focussize="0,0"/>
              <v:stroke on="f"/>
              <v:imagedata o:title=""/>
              <o:lock v:ext="edit"/>
            </v:shape>
            <v:shape id="_x0000_s1050" o:spid="_x0000_s1050" style="position:absolute;left:2036;top:15879;height:517;width:201;" filled="f" stroked="t" coordorigin="2037,15879" coordsize="201,517" path="m2037,15879l2063,15949,2130,16094,2184,16247,2237,16396,2233,16396,2095,16111,2086,16063,2037,15879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51" o:spid="_x0000_s1051" style="position:absolute;left:772;top:11711;height:2940;width:834;" fillcolor="#44536A" filled="t" stroked="f" coordorigin="772,11711" coordsize="834,2940" path="m772,11711l819,12064,1046,12907,1299,13743,1606,14651,1606,14488,1346,13730,1046,12724,772,11711xe">
              <v:path arrowok="t"/>
              <v:fill on="t" opacity="13107f" focussize="0,0"/>
              <v:stroke on="f"/>
              <v:imagedata o:title=""/>
              <o:lock v:ext="edit"/>
            </v:shape>
            <v:shape id="_x0000_s1052" o:spid="_x0000_s1052" style="position:absolute;left:772;top:11711;height:2940;width:834;" filled="f" stroked="t" coordorigin="772,11711" coordsize="834,2940" path="m772,11711l1046,12724,1346,13730,1606,14488,1606,14651,1299,13743,1046,12907,819,12064,772,11711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53" o:spid="_x0000_s1053" style="position:absolute;left:1652;top:14599;height:1797;width:787;" fillcolor="#44536A" filled="t" stroked="f" coordorigin="1652,14599" coordsize="787,1797" path="m1652,14599l1652,14769,1852,15252,2059,15736,2379,16396,2439,16396,2112,15710,1899,15226,1706,14730,1652,14599xe">
              <v:path arrowok="t"/>
              <v:fill on="t" opacity="13107f" focussize="0,0"/>
              <v:stroke on="f"/>
              <v:imagedata o:title=""/>
              <o:lock v:ext="edit"/>
            </v:shape>
            <v:shape id="_x0000_s1054" o:spid="_x0000_s1054" style="position:absolute;left:1652;top:14599;height:1797;width:787;" filled="f" stroked="t" coordorigin="1652,14599" coordsize="787,1797" path="m1652,14599l1706,14730,1899,15226,2112,15710,2439,16396,2379,16396,2059,15736,1852,15252,1652,14769,1652,14599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55" o:spid="_x0000_s1055" style="position:absolute;left:612;top:10973;height:791;width:134;" fillcolor="#44536A" filled="t" stroked="f" coordorigin="612,10973" coordsize="134,791" path="m612,10973l612,11176,746,11764,719,11444,612,10973xe">
              <v:path arrowok="t"/>
              <v:fill on="t" opacity="13107f" focussize="0,0"/>
              <v:stroke on="f"/>
              <v:imagedata o:title=""/>
              <o:lock v:ext="edit"/>
            </v:shape>
            <v:shape id="_x0000_s1056" o:spid="_x0000_s1056" style="position:absolute;left:612;top:10973;height:791;width:134;" filled="f" stroked="t" coordorigin="612,10973" coordsize="134,791" path="m612,10973l719,11444,746,11764,732,11705,612,11176,612,10973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57" o:spid="_x0000_s1057" style="position:absolute;left:745;top:11763;height:4201;width:1054;" fillcolor="#44536A" filled="t" stroked="f" coordorigin="746,11764" coordsize="1054,4201" path="m746,11764l832,12463,939,13149,1059,13737,1206,14318,1379,14887,1532,15318,1692,15736,1799,15964,1779,15893,1706,15605,1566,15246,1432,14873,1252,14305,1112,13730,986,13142,892,12606,819,12064,746,11764xe">
              <v:path arrowok="t"/>
              <v:fill on="t" opacity="13107f" focussize="0,0"/>
              <v:stroke on="f"/>
              <v:imagedata o:title=""/>
              <o:lock v:ext="edit"/>
            </v:shape>
            <v:shape id="_x0000_s1058" o:spid="_x0000_s1058" style="position:absolute;left:745;top:11763;height:4201;width:1054;" filled="f" stroked="t" coordorigin="746,11764" coordsize="1054,4201" path="m746,11764l819,12064,892,12606,986,13142,1112,13730,1252,14305,1432,14873,1566,15246,1706,15605,1779,15893,1799,15964,1692,15736,1532,15318,1379,14887,1206,14318,1059,13737,939,13149,832,12463,746,11764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59" o:spid="_x0000_s1059" style="position:absolute;left:1852;top:15931;height:464;width:220;" fillcolor="#44536A" filled="t" stroked="f" coordorigin="1852,15932" coordsize="220,464" path="m1852,15932l1926,16167,2012,16396,2072,16396,1852,15932xe">
              <v:path arrowok="t"/>
              <v:fill on="t" opacity="13107f" focussize="0,0"/>
              <v:stroke on="f"/>
              <v:imagedata o:title=""/>
              <o:lock v:ext="edit"/>
            </v:shape>
            <v:shape id="_x0000_s1060" o:spid="_x0000_s1060" style="position:absolute;left:1852;top:15931;height:464;width:220;" filled="f" stroked="t" coordorigin="1852,15932" coordsize="220,464" path="m1852,15932l2072,16396,2012,16396,1926,16167,1852,15932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61" o:spid="_x0000_s1061" style="position:absolute;left:718;top:11443;height:621;width:100;" fillcolor="#44536A" filled="t" stroked="f" coordorigin="719,11444" coordsize="100,621" path="m719,11444l746,11764,819,12064,772,11711,772,11685,719,11444xe">
              <v:path arrowok="t"/>
              <v:fill on="t" opacity="13107f" focussize="0,0"/>
              <v:stroke on="f"/>
              <v:imagedata o:title=""/>
              <o:lock v:ext="edit"/>
            </v:shape>
            <v:shape id="_x0000_s1062" o:spid="_x0000_s1062" style="position:absolute;left:718;top:11443;height:621;width:100;" filled="f" stroked="t" coordorigin="719,11444" coordsize="100,621" path="m719,11444l772,11685,772,11711,819,12064,746,11764,719,11444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63" o:spid="_x0000_s1063" style="position:absolute;left:1605;top:9490;height:5109;width:2680;" fillcolor="#44536A" filled="t" stroked="f" coordorigin="1606,9490" coordsize="2680,5109" path="m4285,9490l4019,9738,3765,10000,3519,10274,3292,10555,2999,10928,2719,11326,2472,11731,2239,12162,2046,12593,1872,13051,1746,13515,1652,13985,1612,14462,1606,14488,1652,14599,1652,14462,1692,13991,1786,13521,1906,13057,2079,12613,2272,12175,2492,11751,2745,11346,3012,10941,3305,10562,3539,10281,3772,10006,4025,9745,4285,9497,4285,9490xe">
              <v:path arrowok="t"/>
              <v:fill on="t" opacity="13107f" focussize="0,0"/>
              <v:stroke on="f"/>
              <v:imagedata o:title=""/>
              <o:lock v:ext="edit"/>
            </v:shape>
            <v:shape id="_x0000_s1064" o:spid="_x0000_s1064" style="position:absolute;left:1605;top:9490;height:5109;width:2680;" filled="f" stroked="t" coordorigin="1606,9490" coordsize="2680,5109" path="m4285,9490l4285,9497,4025,9745,3772,10006,3539,10281,3305,10562,3012,10941,2745,11346,2492,11751,2272,12175,2079,12613,1906,13057,1786,13521,1692,13991,1652,14462,1652,14599,1606,14488,1612,14462,1652,13985,1746,13515,1872,13051,2046,12593,2239,12162,2472,11731,2719,11326,2999,10928,3292,10555,3519,10274,3765,10000,4019,9738,4285,9490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65" o:spid="_x0000_s1065" style="position:absolute;left:1605;top:14651;height:1281;width:247;" fillcolor="#44536A" filled="t" stroked="f" coordorigin="1606,14651" coordsize="247,1281" path="m1822,15865l1826,15880,1852,15932,1822,15865xm1606,14651l1612,14913,1639,15181,1706,15605,1752,15710,1822,15865,1746,15527,1686,15174,1652,14769,1646,14749,1606,14651xe">
              <v:path arrowok="t"/>
              <v:fill on="t" opacity="13107f" focussize="0,0"/>
              <v:stroke on="f"/>
              <v:imagedata o:title=""/>
              <o:lock v:ext="edit"/>
            </v:shape>
            <v:shape id="_x0000_s1066" o:spid="_x0000_s1066" style="position:absolute;left:1605;top:14651;height:1281;width:247;" filled="f" stroked="t" coordorigin="1606,14651" coordsize="247,1281" path="m1606,14651l1646,14749,1652,14769,1686,15174,1746,15527,1826,15880,1852,15932,1752,15710,1706,15605,1639,15181,1612,14913,1606,14651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67" o:spid="_x0000_s1067" style="position:absolute;left:1798;top:15964;height:432;width:207;" fillcolor="#44536A" filled="t" stroked="f" coordorigin="1799,15964" coordsize="207,432" path="m1799,15964l1959,16396,2006,16396,1799,15964xe">
              <v:path arrowok="t"/>
              <v:fill on="t" opacity="13107f" focussize="0,0"/>
              <v:stroke on="f"/>
              <v:imagedata o:title=""/>
              <o:lock v:ext="edit"/>
            </v:shape>
            <v:shape id="_x0000_s1068" o:spid="_x0000_s1068" style="position:absolute;left:1798;top:15964;height:432;width:207;" filled="f" stroked="t" coordorigin="1799,15964" coordsize="207,432" path="m1799,15964l2006,16396,1959,16396,1799,15964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69" o:spid="_x0000_s1069" style="position:absolute;left:1605;top:14488;height:281;width:47;" fillcolor="#44536A" filled="t" stroked="f" coordorigin="1606,14488" coordsize="47,281" path="m1606,14488l1606,14651,1646,14749,1652,14769,1652,14599,1606,14488xe">
              <v:path arrowok="t"/>
              <v:fill on="t" opacity="13107f" focussize="0,0"/>
              <v:stroke on="f"/>
              <v:imagedata o:title=""/>
              <o:lock v:ext="edit"/>
            </v:shape>
            <v:shape id="_x0000_s1070" o:spid="_x0000_s1070" style="position:absolute;left:1605;top:14488;height:281;width:47;" filled="f" stroked="t" coordorigin="1606,14488" coordsize="47,281" path="m1606,14488l1652,14599,1652,14769,1646,14749,1606,14651,1606,14488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71" o:spid="_x0000_s1071" style="position:absolute;left:1705;top:15605;height:791;width:307;" fillcolor="#44536A" filled="t" stroked="f" coordorigin="1706,15605" coordsize="307,791" path="m1706,15605l1779,15893,1799,15964,2006,16396,2012,16396,1926,16167,1852,15932,1752,15710,1706,15605xe">
              <v:path arrowok="t"/>
              <v:fill on="t" opacity="13107f" focussize="0,0"/>
              <v:stroke on="f"/>
              <v:imagedata o:title=""/>
              <o:lock v:ext="edit"/>
            </v:shape>
            <v:shape id="_x0000_s1072" o:spid="_x0000_s1072" style="position:absolute;left:1705;top:15605;height:791;width:307;" filled="f" stroked="t" coordorigin="1706,15605" coordsize="307,791" path="m1706,15605l1752,15710,1852,15932,1926,16167,2012,16396,2006,16396,1799,15964,1779,15893,1706,15605xe">
              <v:path arrowok="t"/>
              <v:fill on="f" focussize="0,0"/>
              <v:stroke weight="0.14pt" color="#44536A"/>
              <v:imagedata o:title=""/>
              <o:lock v:ext="edit"/>
            </v:shape>
            <v:shape id="_x0000_s1073" o:spid="_x0000_s1073" o:spt="202" type="#_x0000_t202" style="position:absolute;left:2503;top:3361;height:281;width:137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81" w:lineRule="exact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FFFFFF"/>
                        <w:sz w:val="28"/>
                      </w:rPr>
                      <w:t>11/19/2022</w:t>
                    </w:r>
                  </w:p>
                </w:txbxContent>
              </v:textbox>
            </v:shape>
          </v:group>
        </w:pict>
      </w:r>
    </w:p>
    <w:p>
      <w:pPr>
        <w:pStyle w:val="6"/>
        <w:rPr>
          <w:rFonts w:ascii="Times New Roman"/>
        </w:rPr>
      </w:pPr>
    </w:p>
    <w:p>
      <w:pPr>
        <w:pStyle w:val="6"/>
        <w:rPr>
          <w:rFonts w:ascii="Times New Roman"/>
        </w:rPr>
      </w:pPr>
    </w:p>
    <w:p>
      <w:pPr>
        <w:pStyle w:val="6"/>
        <w:spacing w:before="9"/>
        <w:rPr>
          <w:rFonts w:ascii="Times New Roman"/>
          <w:sz w:val="13"/>
        </w:rPr>
      </w:pPr>
    </w:p>
    <w:p>
      <w:pPr>
        <w:pStyle w:val="6"/>
        <w:spacing w:line="20" w:lineRule="exact"/>
        <w:ind w:left="171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id="_x0000_s1074" o:spid="_x0000_s1074" o:spt="203" style="height:0.5pt;width:454.3pt;" coordsize="9086,10">
            <o:lock v:ext="edit"/>
            <v:rect id="_x0000_s1075" o:spid="_x0000_s1075" o:spt="1" style="position:absolute;left:0;top:0;height:10;width:9086;" fillcolor="#D9D9D9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rPr>
          <w:rFonts w:ascii="Times New Roman"/>
        </w:rPr>
      </w:pPr>
    </w:p>
    <w:p>
      <w:pPr>
        <w:pStyle w:val="6"/>
        <w:rPr>
          <w:rFonts w:ascii="Times New Roman"/>
        </w:rPr>
      </w:pPr>
    </w:p>
    <w:p>
      <w:pPr>
        <w:pStyle w:val="6"/>
        <w:rPr>
          <w:rFonts w:ascii="Times New Roman"/>
        </w:rPr>
      </w:pPr>
    </w:p>
    <w:p>
      <w:pPr>
        <w:pStyle w:val="6"/>
        <w:rPr>
          <w:rFonts w:ascii="Times New Roman"/>
        </w:rPr>
      </w:pPr>
    </w:p>
    <w:p>
      <w:pPr>
        <w:pStyle w:val="6"/>
        <w:rPr>
          <w:rFonts w:ascii="Times New Roman"/>
        </w:rPr>
      </w:pPr>
    </w:p>
    <w:p>
      <w:pPr>
        <w:pStyle w:val="6"/>
        <w:rPr>
          <w:rFonts w:ascii="Times New Roman"/>
        </w:rPr>
      </w:pPr>
    </w:p>
    <w:p>
      <w:pPr>
        <w:pStyle w:val="6"/>
        <w:spacing w:before="9"/>
        <w:rPr>
          <w:rFonts w:ascii="Times New Roman"/>
          <w:sz w:val="28"/>
        </w:rPr>
      </w:pPr>
    </w:p>
    <w:p>
      <w:pPr>
        <w:pStyle w:val="11"/>
        <w:ind w:left="0" w:leftChars="0" w:firstLine="0" w:firstLineChars="0"/>
        <w:rPr>
          <w:rFonts w:hint="default" w:ascii="Wide Latin" w:hAnsi="Wide Latin" w:cs="Wide Latin"/>
          <w:b/>
          <w:bCs/>
          <w:sz w:val="112"/>
          <w:szCs w:val="112"/>
          <w:lang w:val="en-US"/>
        </w:rPr>
      </w:pPr>
    </w:p>
    <w:p>
      <w:pPr>
        <w:pStyle w:val="11"/>
        <w:ind w:left="0" w:leftChars="0" w:firstLine="0" w:firstLineChars="0"/>
        <w:rPr>
          <w:rFonts w:hint="default" w:ascii="Wide Latin" w:hAnsi="Wide Latin" w:cs="Wide Latin"/>
          <w:b/>
          <w:bCs/>
          <w:sz w:val="112"/>
          <w:szCs w:val="112"/>
          <w:lang w:val="en-US"/>
        </w:rPr>
      </w:pPr>
    </w:p>
    <w:p>
      <w:pPr>
        <w:pStyle w:val="11"/>
        <w:ind w:left="0" w:leftChars="0" w:firstLine="0" w:firstLineChars="0"/>
        <w:rPr>
          <w:rFonts w:hint="default" w:ascii="Wide Latin" w:hAnsi="Wide Latin" w:cs="Wide Latin"/>
          <w:b/>
          <w:bCs/>
          <w:sz w:val="96"/>
          <w:szCs w:val="96"/>
          <w:lang w:val="en-US"/>
        </w:rPr>
      </w:pPr>
      <w:r>
        <w:rPr>
          <w:rFonts w:hint="default" w:ascii="Wide Latin" w:hAnsi="Wide Latin" w:cs="Wide Latin"/>
          <w:b/>
          <w:bCs/>
          <w:sz w:val="96"/>
          <w:szCs w:val="96"/>
          <w:lang w:val="en-US"/>
        </w:rPr>
        <w:t>PROJEC T REPORT</w:t>
      </w:r>
    </w:p>
    <w:p>
      <w:pPr>
        <w:spacing w:before="119"/>
        <w:ind w:left="3767" w:right="0" w:firstLine="0"/>
        <w:jc w:val="left"/>
        <w:rPr>
          <w:rFonts w:hint="default" w:ascii="Copperplate Gothic Bold" w:hAnsi="Copperplate Gothic Bold" w:cs="Copperplate Gothic Bold"/>
          <w:b/>
          <w:bCs/>
          <w:sz w:val="36"/>
          <w:lang w:val="en-US"/>
        </w:rPr>
      </w:pPr>
      <w:r>
        <w:rPr>
          <w:rFonts w:hint="default" w:ascii="Copperplate Gothic Bold" w:hAnsi="Copperplate Gothic Bold" w:cs="Copperplate Gothic Bold"/>
          <w:b/>
          <w:bCs/>
          <w:sz w:val="36"/>
          <w:lang w:val="en-US"/>
        </w:rPr>
        <w:t>CUSTOMER CARE REGISTRY</w:t>
      </w: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ind w:left="1260" w:hanging="1260" w:hangingChars="350"/>
        <w:rPr>
          <w:rFonts w:hint="default" w:ascii="Calibri"/>
          <w:sz w:val="40"/>
          <w:szCs w:val="40"/>
          <w:lang w:val="en-US"/>
        </w:rPr>
      </w:pPr>
      <w:r>
        <w:rPr>
          <w:rFonts w:hint="default" w:ascii="Calibri"/>
          <w:sz w:val="36"/>
          <w:lang w:val="en-US"/>
        </w:rPr>
        <w:t xml:space="preserve">                                                </w:t>
      </w:r>
      <w:r>
        <w:rPr>
          <w:rFonts w:hint="default" w:ascii="Copperplate Gothic Bold" w:hAnsi="Copperplate Gothic Bold" w:cs="Copperplate Gothic Bold"/>
          <w:b/>
          <w:bCs/>
          <w:sz w:val="36"/>
          <w:lang w:val="en-US"/>
        </w:rPr>
        <w:t xml:space="preserve">TEAM ID </w:t>
      </w:r>
      <w:r>
        <w:rPr>
          <w:rFonts w:hint="default" w:ascii="Wide Latin" w:hAnsi="Wide Latin" w:eastAsia="SimSun" w:cs="Wide Latin"/>
          <w:i w:val="0"/>
          <w:iCs w:val="0"/>
          <w:caps w:val="0"/>
          <w:color w:val="222222"/>
          <w:spacing w:val="0"/>
          <w:sz w:val="40"/>
          <w:szCs w:val="40"/>
          <w:shd w:val="clear" w:fill="FFFFFF"/>
        </w:rPr>
        <w:t>PNT2022TMID43088</w:t>
      </w:r>
    </w:p>
    <w:p>
      <w:pPr>
        <w:pStyle w:val="6"/>
        <w:rPr>
          <w:rFonts w:ascii="Calibri"/>
          <w:sz w:val="40"/>
          <w:szCs w:val="40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rPr>
          <w:rFonts w:ascii="Calibri"/>
          <w:sz w:val="36"/>
        </w:rPr>
      </w:pPr>
    </w:p>
    <w:p>
      <w:pPr>
        <w:pStyle w:val="6"/>
        <w:spacing w:before="8"/>
        <w:rPr>
          <w:rFonts w:ascii="Calibri"/>
          <w:sz w:val="26"/>
        </w:rPr>
      </w:pPr>
    </w:p>
    <w:p>
      <w:pPr>
        <w:spacing w:before="0"/>
        <w:ind w:left="3767" w:right="0" w:firstLine="0"/>
        <w:jc w:val="left"/>
        <w:rPr>
          <w:rFonts w:ascii="Calibri"/>
          <w:sz w:val="26"/>
        </w:rPr>
      </w:pPr>
      <w:r>
        <w:rPr>
          <w:rFonts w:ascii="Verdana" w:hAnsi="Verdana" w:eastAsia="SimSun" w:cs="Verdana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PNT2022TMID43088</w:t>
      </w:r>
    </w:p>
    <w:p>
      <w:pPr>
        <w:pStyle w:val="6"/>
        <w:spacing w:before="2"/>
        <w:ind w:left="3767"/>
        <w:rPr>
          <w:rFonts w:hint="default" w:ascii="Calibri"/>
          <w:lang w:val="en-US"/>
        </w:rPr>
        <w:sectPr>
          <w:headerReference r:id="rId5" w:type="default"/>
          <w:type w:val="continuous"/>
          <w:pgSz w:w="11910" w:h="16840"/>
          <w:pgMar w:top="400" w:right="1280" w:bottom="280" w:left="1240" w:header="720" w:footer="720" w:gutter="0"/>
          <w:cols w:space="720" w:num="1"/>
        </w:sectPr>
      </w:pPr>
      <w:r>
        <w:rPr>
          <w:rFonts w:hint="default" w:ascii="Calibri"/>
          <w:lang w:val="en-US"/>
        </w:rPr>
        <w:t>SREE SATHI ENGINEERING COLLEGE</w:t>
      </w:r>
    </w:p>
    <w:p>
      <w:pPr>
        <w:pStyle w:val="6"/>
        <w:spacing w:before="4"/>
        <w:rPr>
          <w:rFonts w:ascii="Calibri"/>
          <w:sz w:val="5"/>
        </w:rPr>
      </w:pPr>
    </w:p>
    <w:p>
      <w:pPr>
        <w:pStyle w:val="6"/>
        <w:ind w:left="583"/>
        <w:rPr>
          <w:rFonts w:ascii="Calibri"/>
        </w:rPr>
      </w:pPr>
      <w:r>
        <w:rPr>
          <w:rFonts w:ascii="Calibri"/>
        </w:rPr>
        <w:pict>
          <v:group id="_x0000_s1076" o:spid="_x0000_s1076" o:spt="203" style="height:36.5pt;width:414.8pt;" coordsize="8296,730">
            <o:lock v:ext="edit"/>
            <v:shape id="_x0000_s1077" o:spid="_x0000_s1077" o:spt="75" type="#_x0000_t75" style="position:absolute;left:50;top:15;height:707;width:8229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78" o:spid="_x0000_s1078" o:spt="75" type="#_x0000_t75" style="position:absolute;left:34;top:0;height:691;width:8213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79" o:spid="_x0000_s1079" o:spt="75" type="#_x0000_t75" style="position:absolute;left:9;top:610;height:119;width:8286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rect id="_x0000_s1080" o:spid="_x0000_s1080" o:spt="1" style="position:absolute;left:7;top:608;height:75;width:8242;" fillcolor="#5B9BD4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81" o:spid="_x0000_s1081" o:spt="1" style="position:absolute;left:7;top:608;height:75;width:8242;" filled="f" stroked="t" coordsize="21600,21600">
              <v:path/>
              <v:fill on="f" focussize="0,0"/>
              <v:stroke color="#FFFFF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rPr>
          <w:rFonts w:ascii="Calibri"/>
        </w:rPr>
      </w:pPr>
    </w:p>
    <w:p>
      <w:pPr>
        <w:pStyle w:val="6"/>
        <w:rPr>
          <w:rFonts w:ascii="Calibri"/>
        </w:rPr>
      </w:pPr>
    </w:p>
    <w:p>
      <w:pPr>
        <w:pStyle w:val="6"/>
        <w:rPr>
          <w:rFonts w:ascii="Calibri"/>
        </w:rPr>
      </w:pPr>
    </w:p>
    <w:p>
      <w:pPr>
        <w:pStyle w:val="6"/>
        <w:spacing w:before="8"/>
        <w:rPr>
          <w:rFonts w:ascii="Calibri"/>
          <w:sz w:val="18"/>
        </w:rPr>
      </w:pPr>
    </w:p>
    <w:tbl>
      <w:tblPr>
        <w:tblStyle w:val="5"/>
        <w:tblW w:w="0" w:type="auto"/>
        <w:tblInd w:w="11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32"/>
        <w:gridCol w:w="406"/>
        <w:gridCol w:w="591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 w:hRule="atLeast"/>
        </w:trPr>
        <w:tc>
          <w:tcPr>
            <w:tcW w:w="2232" w:type="dxa"/>
          </w:tcPr>
          <w:p>
            <w:pPr>
              <w:pStyle w:val="14"/>
              <w:spacing w:line="247" w:lineRule="exact"/>
              <w:ind w:left="200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406" w:type="dxa"/>
          </w:tcPr>
          <w:p>
            <w:pPr>
              <w:pStyle w:val="14"/>
              <w:spacing w:line="247" w:lineRule="exact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911" w:type="dxa"/>
          </w:tcPr>
          <w:p>
            <w:pPr>
              <w:pStyle w:val="14"/>
              <w:spacing w:line="247" w:lineRule="exact"/>
              <w:ind w:left="108"/>
              <w:rPr>
                <w:sz w:val="22"/>
              </w:rPr>
            </w:pPr>
            <w:r>
              <w:rPr>
                <w:sz w:val="22"/>
              </w:rPr>
              <w:t>Customer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Care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Registry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2232" w:type="dxa"/>
          </w:tcPr>
          <w:p>
            <w:pPr>
              <w:pStyle w:val="14"/>
              <w:spacing w:before="97"/>
              <w:ind w:left="200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Domain</w:t>
            </w:r>
          </w:p>
        </w:tc>
        <w:tc>
          <w:tcPr>
            <w:tcW w:w="406" w:type="dxa"/>
          </w:tcPr>
          <w:p>
            <w:pPr>
              <w:pStyle w:val="14"/>
              <w:spacing w:before="97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911" w:type="dxa"/>
          </w:tcPr>
          <w:p>
            <w:pPr>
              <w:pStyle w:val="14"/>
              <w:spacing w:before="97"/>
              <w:ind w:left="108"/>
              <w:rPr>
                <w:sz w:val="22"/>
              </w:rPr>
            </w:pPr>
            <w:r>
              <w:rPr>
                <w:sz w:val="22"/>
              </w:rPr>
              <w:t>Cloud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Application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Development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2232" w:type="dxa"/>
          </w:tcPr>
          <w:p>
            <w:pPr>
              <w:pStyle w:val="14"/>
              <w:spacing w:before="97"/>
              <w:ind w:left="200"/>
              <w:rPr>
                <w:sz w:val="22"/>
              </w:rPr>
            </w:pPr>
            <w:r>
              <w:rPr>
                <w:sz w:val="22"/>
              </w:rPr>
              <w:t>College</w:t>
            </w:r>
          </w:p>
        </w:tc>
        <w:tc>
          <w:tcPr>
            <w:tcW w:w="406" w:type="dxa"/>
          </w:tcPr>
          <w:p>
            <w:pPr>
              <w:pStyle w:val="14"/>
              <w:spacing w:before="97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911" w:type="dxa"/>
          </w:tcPr>
          <w:p>
            <w:pPr>
              <w:pStyle w:val="14"/>
              <w:spacing w:before="97"/>
              <w:ind w:left="108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SREE SAKTHI ENGINEERING COLLEGE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2232" w:type="dxa"/>
          </w:tcPr>
          <w:p>
            <w:pPr>
              <w:pStyle w:val="14"/>
              <w:spacing w:before="97"/>
              <w:ind w:left="200"/>
              <w:rPr>
                <w:sz w:val="22"/>
              </w:rPr>
            </w:pPr>
            <w:r>
              <w:rPr>
                <w:sz w:val="22"/>
              </w:rPr>
              <w:t>College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SPOC</w:t>
            </w:r>
          </w:p>
        </w:tc>
        <w:tc>
          <w:tcPr>
            <w:tcW w:w="406" w:type="dxa"/>
          </w:tcPr>
          <w:p>
            <w:pPr>
              <w:pStyle w:val="14"/>
              <w:spacing w:before="97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911" w:type="dxa"/>
          </w:tcPr>
          <w:p>
            <w:pPr>
              <w:pStyle w:val="14"/>
              <w:spacing w:before="97"/>
              <w:ind w:left="108"/>
              <w:rPr>
                <w:rFonts w:hint="default"/>
                <w:sz w:val="22"/>
                <w:lang w:val="en-US"/>
              </w:rPr>
            </w:pPr>
            <w:r>
              <w:rPr>
                <w:sz w:val="22"/>
              </w:rPr>
              <w:t>Mr</w:t>
            </w:r>
            <w:r>
              <w:rPr>
                <w:rFonts w:hint="default"/>
                <w:sz w:val="22"/>
                <w:lang w:val="en-US"/>
              </w:rPr>
              <w:t>.LOGESH.B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2232" w:type="dxa"/>
          </w:tcPr>
          <w:p>
            <w:pPr>
              <w:pStyle w:val="14"/>
              <w:spacing w:before="98"/>
              <w:ind w:left="200"/>
              <w:rPr>
                <w:sz w:val="22"/>
              </w:rPr>
            </w:pPr>
            <w:r>
              <w:rPr>
                <w:sz w:val="22"/>
              </w:rPr>
              <w:t>Team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ID</w:t>
            </w:r>
          </w:p>
        </w:tc>
        <w:tc>
          <w:tcPr>
            <w:tcW w:w="406" w:type="dxa"/>
          </w:tcPr>
          <w:p>
            <w:pPr>
              <w:pStyle w:val="14"/>
              <w:spacing w:before="98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911" w:type="dxa"/>
          </w:tcPr>
          <w:p>
            <w:pPr>
              <w:pStyle w:val="14"/>
              <w:spacing w:before="98"/>
              <w:ind w:firstLine="95" w:firstLineChars="50"/>
              <w:rPr>
                <w:rFonts w:ascii="Arial"/>
                <w:b/>
                <w:sz w:val="22"/>
              </w:rPr>
            </w:pPr>
            <w:bookmarkStart w:id="18" w:name="_GoBack"/>
            <w:r>
              <w:rPr>
                <w:rFonts w:ascii="Verdana" w:hAnsi="Verdana" w:eastAsia="SimSun" w:cs="Verdana"/>
                <w:i w:val="0"/>
                <w:iCs w:val="0"/>
                <w:caps w:val="0"/>
                <w:color w:val="222222"/>
                <w:spacing w:val="0"/>
                <w:sz w:val="19"/>
                <w:szCs w:val="19"/>
                <w:shd w:val="clear" w:fill="FFFFFF"/>
              </w:rPr>
              <w:t>PNT2022TMID43088</w:t>
            </w:r>
            <w:bookmarkEnd w:id="1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3" w:hRule="atLeast"/>
        </w:trPr>
        <w:tc>
          <w:tcPr>
            <w:tcW w:w="2232" w:type="dxa"/>
          </w:tcPr>
          <w:p>
            <w:pPr>
              <w:pStyle w:val="14"/>
              <w:spacing w:before="97"/>
              <w:ind w:left="200"/>
              <w:rPr>
                <w:sz w:val="22"/>
              </w:rPr>
            </w:pPr>
            <w:r>
              <w:rPr>
                <w:sz w:val="22"/>
              </w:rPr>
              <w:t>Team Size</w:t>
            </w:r>
          </w:p>
        </w:tc>
        <w:tc>
          <w:tcPr>
            <w:tcW w:w="406" w:type="dxa"/>
          </w:tcPr>
          <w:p>
            <w:pPr>
              <w:pStyle w:val="14"/>
              <w:spacing w:before="97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911" w:type="dxa"/>
          </w:tcPr>
          <w:p>
            <w:pPr>
              <w:pStyle w:val="14"/>
              <w:spacing w:before="97"/>
              <w:ind w:left="108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3" w:hRule="atLeast"/>
        </w:trPr>
        <w:tc>
          <w:tcPr>
            <w:tcW w:w="2232" w:type="dxa"/>
          </w:tcPr>
          <w:p>
            <w:pPr>
              <w:pStyle w:val="14"/>
              <w:rPr>
                <w:rFonts w:ascii="Calibri"/>
                <w:sz w:val="24"/>
              </w:rPr>
            </w:pPr>
          </w:p>
          <w:p>
            <w:pPr>
              <w:pStyle w:val="14"/>
              <w:spacing w:before="8"/>
              <w:rPr>
                <w:rFonts w:ascii="Calibri"/>
                <w:sz w:val="31"/>
              </w:rPr>
            </w:pPr>
          </w:p>
          <w:p>
            <w:pPr>
              <w:pStyle w:val="14"/>
              <w:spacing w:before="1"/>
              <w:ind w:left="200"/>
              <w:rPr>
                <w:sz w:val="22"/>
              </w:rPr>
            </w:pPr>
            <w:r>
              <w:rPr>
                <w:sz w:val="22"/>
              </w:rPr>
              <w:t>Team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Members</w:t>
            </w:r>
          </w:p>
        </w:tc>
        <w:tc>
          <w:tcPr>
            <w:tcW w:w="406" w:type="dxa"/>
          </w:tcPr>
          <w:p>
            <w:pPr>
              <w:pStyle w:val="14"/>
              <w:rPr>
                <w:rFonts w:ascii="Calibri"/>
                <w:sz w:val="24"/>
              </w:rPr>
            </w:pPr>
          </w:p>
          <w:p>
            <w:pPr>
              <w:pStyle w:val="14"/>
              <w:spacing w:before="8"/>
              <w:rPr>
                <w:rFonts w:ascii="Calibri"/>
                <w:sz w:val="31"/>
              </w:rPr>
            </w:pPr>
          </w:p>
          <w:p>
            <w:pPr>
              <w:pStyle w:val="14"/>
              <w:spacing w:before="1"/>
              <w:ind w:right="11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911" w:type="dxa"/>
            <w:vAlign w:val="center"/>
          </w:tcPr>
          <w:p>
            <w:pPr>
              <w:spacing w:after="0" w:line="240" w:lineRule="auto"/>
              <w:ind w:right="0" w:right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SUBIKSHA.S</w:t>
            </w:r>
          </w:p>
          <w:p>
            <w:pPr>
              <w:spacing w:after="0" w:line="240" w:lineRule="auto"/>
              <w:ind w:left="0" w:leftChars="0" w:right="0" w:right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KARAN RAJ.V</w:t>
            </w:r>
          </w:p>
          <w:p>
            <w:pPr>
              <w:spacing w:after="0" w:line="240" w:lineRule="auto"/>
              <w:ind w:left="0" w:leftChars="0" w:right="0" w:right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KARUNAKARAN.K</w:t>
            </w:r>
          </w:p>
          <w:p>
            <w:pPr>
              <w:spacing w:after="0" w:line="240" w:lineRule="auto"/>
              <w:ind w:right="0" w:right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</w:t>
            </w:r>
            <w:r>
              <w:rPr>
                <w:rFonts w:hint="default"/>
                <w:lang w:val="en-IN"/>
              </w:rPr>
              <w:t>RUTHI</w:t>
            </w:r>
            <w:r>
              <w:rPr>
                <w:rFonts w:hint="default"/>
                <w:lang w:val="en-US"/>
              </w:rPr>
              <w:t>.A</w:t>
            </w:r>
          </w:p>
          <w:p>
            <w:pPr>
              <w:spacing w:after="0" w:line="240" w:lineRule="auto"/>
              <w:ind w:left="0" w:leftChars="0" w:right="0" w:right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ATHITHIYAN.S</w:t>
            </w:r>
          </w:p>
          <w:p>
            <w:pPr>
              <w:spacing w:after="0" w:line="240" w:lineRule="auto"/>
              <w:ind w:right="0" w:right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YASWANTH.H</w:t>
            </w:r>
          </w:p>
          <w:p>
            <w:pPr>
              <w:spacing w:after="0" w:line="240" w:lineRule="auto"/>
              <w:ind w:left="0" w:leftChars="0" w:right="0" w:rightChars="0"/>
              <w:jc w:val="center"/>
              <w:rPr>
                <w:rFonts w:hint="default"/>
                <w:lang w:val="en-US" w:eastAsia="en-US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2232" w:type="dxa"/>
          </w:tcPr>
          <w:p>
            <w:pPr>
              <w:pStyle w:val="14"/>
              <w:spacing w:before="110"/>
              <w:ind w:left="200"/>
              <w:rPr>
                <w:sz w:val="22"/>
              </w:rPr>
            </w:pPr>
            <w:r>
              <w:rPr>
                <w:sz w:val="22"/>
              </w:rPr>
              <w:t>Team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Mentor</w:t>
            </w:r>
          </w:p>
        </w:tc>
        <w:tc>
          <w:tcPr>
            <w:tcW w:w="406" w:type="dxa"/>
          </w:tcPr>
          <w:p>
            <w:pPr>
              <w:pStyle w:val="14"/>
              <w:spacing w:before="110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911" w:type="dxa"/>
            <w:vAlign w:val="center"/>
          </w:tcPr>
          <w:p>
            <w:pPr>
              <w:spacing w:after="0" w:line="240" w:lineRule="auto"/>
              <w:ind w:left="0" w:leftChars="0" w:right="0" w:rightChars="0"/>
              <w:jc w:val="both"/>
              <w:rPr>
                <w:rFonts w:hint="default" w:ascii="Arial MT" w:hAnsi="Arial MT" w:eastAsia="Arial MT" w:cs="Arial MT"/>
                <w:sz w:val="22"/>
                <w:szCs w:val="22"/>
                <w:lang w:val="en-US" w:eastAsia="en-US" w:bidi="ar-SA"/>
              </w:rPr>
            </w:pPr>
            <w:r>
              <w:rPr>
                <w:rFonts w:hint="default" w:cs="Arial MT"/>
                <w:sz w:val="22"/>
                <w:szCs w:val="22"/>
                <w:lang w:val="en-US" w:eastAsia="en-US" w:bidi="ar-SA"/>
              </w:rPr>
              <w:t>Ms.VINOTHINI.S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</w:trPr>
        <w:tc>
          <w:tcPr>
            <w:tcW w:w="2232" w:type="dxa"/>
          </w:tcPr>
          <w:p>
            <w:pPr>
              <w:pStyle w:val="14"/>
              <w:spacing w:before="98"/>
              <w:ind w:left="200"/>
              <w:rPr>
                <w:sz w:val="22"/>
              </w:rPr>
            </w:pPr>
            <w:r>
              <w:rPr>
                <w:sz w:val="22"/>
              </w:rPr>
              <w:t>Team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Evaluator</w:t>
            </w:r>
          </w:p>
        </w:tc>
        <w:tc>
          <w:tcPr>
            <w:tcW w:w="406" w:type="dxa"/>
          </w:tcPr>
          <w:p>
            <w:pPr>
              <w:pStyle w:val="14"/>
              <w:spacing w:before="98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911" w:type="dxa"/>
            <w:vAlign w:val="center"/>
          </w:tcPr>
          <w:p>
            <w:pPr>
              <w:spacing w:after="0" w:line="240" w:lineRule="auto"/>
              <w:ind w:left="0" w:leftChars="0" w:right="0" w:rightChars="0"/>
              <w:jc w:val="both"/>
              <w:rPr>
                <w:rFonts w:hint="default" w:ascii="Arial MT" w:hAnsi="Arial MT" w:eastAsia="Arial MT" w:cs="Arial MT"/>
                <w:sz w:val="22"/>
                <w:szCs w:val="22"/>
                <w:lang w:val="en-US" w:eastAsia="en-US" w:bidi="ar-SA"/>
              </w:rPr>
            </w:pPr>
            <w:r>
              <w:rPr>
                <w:rFonts w:hint="default"/>
                <w:lang w:val="en-US"/>
              </w:rPr>
              <w:t>Ms.SWETHA.S</w:t>
            </w:r>
            <w:r>
              <w:rPr>
                <w:rFonts w:hint="default"/>
                <w:lang w:val="en-IN"/>
              </w:rPr>
              <w:t xml:space="preserve">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2232" w:type="dxa"/>
          </w:tcPr>
          <w:p>
            <w:pPr>
              <w:pStyle w:val="14"/>
              <w:spacing w:before="97"/>
              <w:ind w:left="200"/>
              <w:rPr>
                <w:sz w:val="22"/>
              </w:rPr>
            </w:pPr>
            <w:r>
              <w:rPr>
                <w:sz w:val="22"/>
              </w:rPr>
              <w:t>Github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Link</w:t>
            </w:r>
          </w:p>
        </w:tc>
        <w:tc>
          <w:tcPr>
            <w:tcW w:w="406" w:type="dxa"/>
          </w:tcPr>
          <w:p>
            <w:pPr>
              <w:pStyle w:val="14"/>
              <w:spacing w:before="97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911" w:type="dxa"/>
            <w:vAlign w:val="center"/>
          </w:tcPr>
          <w:p>
            <w:pPr>
              <w:pStyle w:val="6"/>
              <w:spacing w:before="159"/>
              <w:ind w:firstLine="105" w:firstLineChars="50"/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4183C4"/>
                <w:spacing w:val="0"/>
                <w:sz w:val="21"/>
                <w:szCs w:val="21"/>
                <w:u w:val="none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4183C4"/>
                <w:spacing w:val="0"/>
                <w:sz w:val="21"/>
                <w:szCs w:val="21"/>
                <w:u w:val="none"/>
                <w:shd w:val="clear" w:fill="FFFFFF"/>
              </w:rPr>
              <w:instrText xml:space="preserve"> HYPERLINK "https://github.com/IBM-EPBL/IBM-Project-49162-1660816446" \t "https://mail.google.com/mail/u/0/" \l "search/EPBL/_blank" </w:instrText>
            </w: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4183C4"/>
                <w:spacing w:val="0"/>
                <w:sz w:val="21"/>
                <w:szCs w:val="21"/>
                <w:u w:val="none"/>
                <w:shd w:val="clear" w:fill="FFFFFF"/>
              </w:rPr>
              <w:fldChar w:fldCharType="separate"/>
            </w:r>
            <w:r>
              <w:rPr>
                <w:rStyle w:val="9"/>
                <w:rFonts w:hint="default" w:ascii="Helvetica" w:hAnsi="Helvetica" w:eastAsia="Helvetica" w:cs="Helvetica"/>
                <w:i w:val="0"/>
                <w:iCs w:val="0"/>
                <w:caps w:val="0"/>
                <w:color w:val="4183C4"/>
                <w:spacing w:val="0"/>
                <w:sz w:val="21"/>
                <w:szCs w:val="21"/>
                <w:u w:val="none"/>
                <w:shd w:val="clear" w:fill="FFFFFF"/>
              </w:rPr>
              <w:t>https://github.com/IBM-EPBL/IBM-Project-49162-1660816446</w:t>
            </w: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4183C4"/>
                <w:spacing w:val="0"/>
                <w:sz w:val="21"/>
                <w:szCs w:val="21"/>
                <w:u w:val="none"/>
                <w:shd w:val="clear" w:fill="FFFFFF"/>
              </w:rPr>
              <w:fldChar w:fldCharType="end"/>
            </w:r>
          </w:p>
          <w:p>
            <w:pPr>
              <w:spacing w:after="0" w:line="240" w:lineRule="auto"/>
              <w:ind w:left="0" w:leftChars="0" w:right="0" w:rightChars="0" w:firstLine="990" w:firstLineChars="450"/>
              <w:jc w:val="both"/>
              <w:rPr>
                <w:rFonts w:hint="default" w:ascii="Arial MT" w:hAnsi="Arial MT" w:eastAsia="Arial MT" w:cs="Arial MT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 w:hRule="atLeast"/>
        </w:trPr>
        <w:tc>
          <w:tcPr>
            <w:tcW w:w="2232" w:type="dxa"/>
          </w:tcPr>
          <w:p>
            <w:pPr>
              <w:pStyle w:val="14"/>
              <w:spacing w:before="97" w:line="233" w:lineRule="exact"/>
              <w:ind w:left="200"/>
              <w:rPr>
                <w:sz w:val="22"/>
              </w:rPr>
            </w:pPr>
            <w:r>
              <w:rPr>
                <w:sz w:val="22"/>
              </w:rPr>
              <w:t>Project Demo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Link</w:t>
            </w:r>
          </w:p>
        </w:tc>
        <w:tc>
          <w:tcPr>
            <w:tcW w:w="406" w:type="dxa"/>
          </w:tcPr>
          <w:p>
            <w:pPr>
              <w:pStyle w:val="14"/>
              <w:spacing w:before="97" w:line="233" w:lineRule="exact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911" w:type="dxa"/>
            <w:vAlign w:val="center"/>
          </w:tcPr>
          <w:p>
            <w:pPr>
              <w:spacing w:after="0" w:line="240" w:lineRule="auto"/>
              <w:ind w:right="0" w:rightChars="0"/>
              <w:jc w:val="both"/>
              <w:rPr>
                <w:rFonts w:hint="default" w:ascii="Arial MT" w:hAnsi="Arial MT" w:eastAsia="Arial MT" w:cs="Arial MT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 w:hRule="atLeast"/>
        </w:trPr>
        <w:tc>
          <w:tcPr>
            <w:tcW w:w="0" w:type="auto"/>
          </w:tcPr>
          <w:p>
            <w:pPr>
              <w:pStyle w:val="14"/>
              <w:spacing w:before="97" w:line="233" w:lineRule="exact"/>
              <w:ind w:left="200"/>
              <w:rPr>
                <w:sz w:val="22"/>
              </w:rPr>
            </w:pPr>
          </w:p>
        </w:tc>
        <w:tc>
          <w:tcPr>
            <w:tcW w:w="0" w:type="auto"/>
          </w:tcPr>
          <w:p>
            <w:pPr>
              <w:pStyle w:val="14"/>
              <w:spacing w:before="97" w:line="233" w:lineRule="exact"/>
              <w:ind w:right="108"/>
              <w:jc w:val="right"/>
              <w:rPr>
                <w:sz w:val="22"/>
              </w:rPr>
            </w:pP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ind w:right="0" w:rightChars="0"/>
              <w:jc w:val="both"/>
              <w:rPr>
                <w:rFonts w:hint="default" w:ascii="Arial MT" w:hAnsi="Arial MT" w:eastAsia="Arial MT" w:cs="Arial MT"/>
                <w:sz w:val="22"/>
                <w:szCs w:val="22"/>
                <w:lang w:val="en-US" w:eastAsia="en-US" w:bidi="ar-SA"/>
              </w:rPr>
            </w:pPr>
          </w:p>
        </w:tc>
      </w:tr>
    </w:tbl>
    <w:p>
      <w:pPr>
        <w:spacing w:after="0" w:line="233" w:lineRule="exact"/>
        <w:rPr>
          <w:sz w:val="22"/>
        </w:rPr>
        <w:sectPr>
          <w:pgSz w:w="11910" w:h="16840"/>
          <w:pgMar w:top="1580" w:right="1280" w:bottom="280" w:left="1240" w:header="720" w:footer="720" w:gutter="0"/>
          <w:cols w:space="720" w:num="1"/>
        </w:sectPr>
      </w:pPr>
    </w:p>
    <w:p>
      <w:pPr>
        <w:spacing w:before="82"/>
        <w:ind w:left="3402" w:right="3364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TABLE</w:t>
      </w:r>
      <w:r>
        <w:rPr>
          <w:rFonts w:ascii="Arial"/>
          <w:b/>
          <w:spacing w:val="-1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OF</w:t>
      </w:r>
      <w:r>
        <w:rPr>
          <w:rFonts w:ascii="Arial"/>
          <w:b/>
          <w:spacing w:val="-2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CONTENTS</w:t>
      </w:r>
    </w:p>
    <w:p>
      <w:pPr>
        <w:pStyle w:val="6"/>
        <w:rPr>
          <w:rFonts w:ascii="Arial"/>
          <w:b/>
        </w:rPr>
      </w:pPr>
    </w:p>
    <w:p>
      <w:pPr>
        <w:pStyle w:val="6"/>
        <w:rPr>
          <w:rFonts w:ascii="Arial"/>
          <w:b/>
        </w:rPr>
      </w:pPr>
    </w:p>
    <w:p>
      <w:pPr>
        <w:pStyle w:val="6"/>
        <w:spacing w:before="8"/>
        <w:rPr>
          <w:rFonts w:ascii="Arial"/>
          <w:b/>
          <w:sz w:val="15"/>
        </w:rPr>
      </w:pPr>
    </w:p>
    <w:tbl>
      <w:tblPr>
        <w:tblStyle w:val="5"/>
        <w:tblW w:w="0" w:type="auto"/>
        <w:tblInd w:w="6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3"/>
        <w:gridCol w:w="5387"/>
        <w:gridCol w:w="141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 w:hRule="atLeast"/>
        </w:trPr>
        <w:tc>
          <w:tcPr>
            <w:tcW w:w="1133" w:type="dxa"/>
          </w:tcPr>
          <w:p>
            <w:pPr>
              <w:pStyle w:val="14"/>
              <w:spacing w:before="83"/>
              <w:ind w:left="402" w:right="161" w:hanging="21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Chapter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  <w:tc>
          <w:tcPr>
            <w:tcW w:w="5387" w:type="dxa"/>
          </w:tcPr>
          <w:p>
            <w:pPr>
              <w:pStyle w:val="14"/>
              <w:spacing w:before="196"/>
              <w:ind w:left="2465" w:right="245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Title</w:t>
            </w:r>
          </w:p>
        </w:tc>
        <w:tc>
          <w:tcPr>
            <w:tcW w:w="1419" w:type="dxa"/>
          </w:tcPr>
          <w:p>
            <w:pPr>
              <w:pStyle w:val="14"/>
              <w:spacing w:before="196"/>
              <w:ind w:left="259" w:right="25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Page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133" w:type="dxa"/>
            <w:vMerge w:val="restart"/>
          </w:tcPr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14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INTRODUCTION</w:t>
            </w:r>
          </w:p>
        </w:tc>
        <w:tc>
          <w:tcPr>
            <w:tcW w:w="1419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sz w:val="20"/>
              </w:rPr>
            </w:pPr>
            <w:r>
              <w:fldChar w:fldCharType="begin"/>
            </w:r>
            <w:r>
              <w:instrText xml:space="preserve"> HYPERLINK \l "_bookmark0" </w:instrText>
            </w:r>
            <w:r>
              <w:fldChar w:fldCharType="separate"/>
            </w:r>
            <w:r>
              <w:rPr>
                <w:sz w:val="20"/>
              </w:rPr>
              <w:t>1.1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Overview</w:t>
            </w:r>
            <w:r>
              <w:rPr>
                <w:sz w:val="20"/>
              </w:rPr>
              <w:fldChar w:fldCharType="end"/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1"/>
              <w:ind w:left="107"/>
              <w:rPr>
                <w:sz w:val="20"/>
              </w:rPr>
            </w:pPr>
            <w:r>
              <w:fldChar w:fldCharType="begin"/>
            </w:r>
            <w:r>
              <w:instrText xml:space="preserve"> HYPERLINK \l "_bookmark1" </w:instrText>
            </w:r>
            <w:r>
              <w:fldChar w:fldCharType="separate"/>
            </w:r>
            <w:r>
              <w:rPr>
                <w:sz w:val="20"/>
              </w:rPr>
              <w:t>1.2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Purpose</w:t>
            </w:r>
            <w:r>
              <w:rPr>
                <w:sz w:val="20"/>
              </w:rPr>
              <w:fldChar w:fldCharType="end"/>
            </w:r>
          </w:p>
        </w:tc>
        <w:tc>
          <w:tcPr>
            <w:tcW w:w="1419" w:type="dxa"/>
          </w:tcPr>
          <w:p>
            <w:pPr>
              <w:pStyle w:val="14"/>
              <w:spacing w:before="81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133" w:type="dxa"/>
            <w:vMerge w:val="restart"/>
          </w:tcPr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spacing w:before="187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LITERATURE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SURVEY</w:t>
            </w:r>
          </w:p>
        </w:tc>
        <w:tc>
          <w:tcPr>
            <w:tcW w:w="1419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1"/>
              <w:ind w:left="107"/>
              <w:rPr>
                <w:sz w:val="20"/>
              </w:rPr>
            </w:pPr>
            <w:r>
              <w:fldChar w:fldCharType="begin"/>
            </w:r>
            <w:r>
              <w:instrText xml:space="preserve"> HYPERLINK \l "_bookmark2" </w:instrText>
            </w:r>
            <w:r>
              <w:fldChar w:fldCharType="separate"/>
            </w:r>
            <w:r>
              <w:rPr>
                <w:sz w:val="20"/>
              </w:rPr>
              <w:t>2.1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Existing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Problem</w:t>
            </w:r>
            <w:r>
              <w:rPr>
                <w:sz w:val="20"/>
              </w:rPr>
              <w:fldChar w:fldCharType="end"/>
            </w:r>
          </w:p>
        </w:tc>
        <w:tc>
          <w:tcPr>
            <w:tcW w:w="1419" w:type="dxa"/>
          </w:tcPr>
          <w:p>
            <w:pPr>
              <w:pStyle w:val="14"/>
              <w:spacing w:before="81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4"/>
              <w:ind w:left="107"/>
              <w:rPr>
                <w:sz w:val="20"/>
              </w:rPr>
            </w:pPr>
            <w:r>
              <w:fldChar w:fldCharType="begin"/>
            </w:r>
            <w:r>
              <w:instrText xml:space="preserve"> HYPERLINK \l "_bookmark3" </w:instrText>
            </w:r>
            <w:r>
              <w:fldChar w:fldCharType="separate"/>
            </w:r>
            <w:r>
              <w:rPr>
                <w:sz w:val="20"/>
              </w:rPr>
              <w:t>2.2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References</w:t>
            </w:r>
            <w:r>
              <w:rPr>
                <w:sz w:val="20"/>
              </w:rPr>
              <w:fldChar w:fldCharType="end"/>
            </w:r>
          </w:p>
        </w:tc>
        <w:tc>
          <w:tcPr>
            <w:tcW w:w="1419" w:type="dxa"/>
          </w:tcPr>
          <w:p>
            <w:pPr>
              <w:pStyle w:val="14"/>
              <w:spacing w:before="84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sz w:val="20"/>
              </w:rPr>
            </w:pPr>
            <w:r>
              <w:fldChar w:fldCharType="begin"/>
            </w:r>
            <w:r>
              <w:instrText xml:space="preserve"> HYPERLINK \l "_bookmark4" </w:instrText>
            </w:r>
            <w:r>
              <w:fldChar w:fldCharType="separate"/>
            </w:r>
            <w:r>
              <w:rPr>
                <w:sz w:val="20"/>
              </w:rPr>
              <w:t>2.3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Problem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Statement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Definition</w:t>
            </w:r>
            <w:r>
              <w:rPr>
                <w:sz w:val="20"/>
              </w:rPr>
              <w:fldChar w:fldCharType="end"/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1133" w:type="dxa"/>
            <w:vMerge w:val="restart"/>
          </w:tcPr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spacing w:before="138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IDEATION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PROPOSED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SOLUTION</w:t>
            </w:r>
          </w:p>
        </w:tc>
        <w:tc>
          <w:tcPr>
            <w:tcW w:w="1419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sz w:val="20"/>
              </w:rPr>
            </w:pPr>
            <w:r>
              <w:fldChar w:fldCharType="begin"/>
            </w:r>
            <w:r>
              <w:instrText xml:space="preserve"> HYPERLINK \l "_bookmark5" </w:instrText>
            </w:r>
            <w:r>
              <w:fldChar w:fldCharType="separate"/>
            </w:r>
            <w:r>
              <w:rPr>
                <w:sz w:val="20"/>
              </w:rPr>
              <w:t>3.1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Empathy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Canvas</w:t>
            </w:r>
            <w:r>
              <w:rPr>
                <w:sz w:val="20"/>
              </w:rPr>
              <w:fldChar w:fldCharType="end"/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1"/>
              <w:ind w:left="107"/>
              <w:rPr>
                <w:sz w:val="20"/>
              </w:rPr>
            </w:pPr>
            <w:r>
              <w:fldChar w:fldCharType="begin"/>
            </w:r>
            <w:r>
              <w:instrText xml:space="preserve"> HYPERLINK \l "_bookmark6" </w:instrText>
            </w:r>
            <w:r>
              <w:fldChar w:fldCharType="separate"/>
            </w:r>
            <w:r>
              <w:rPr>
                <w:sz w:val="20"/>
              </w:rPr>
              <w:t>3.2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Ideation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Brainstorming</w:t>
            </w:r>
            <w:r>
              <w:rPr>
                <w:sz w:val="20"/>
              </w:rPr>
              <w:fldChar w:fldCharType="end"/>
            </w:r>
          </w:p>
        </w:tc>
        <w:tc>
          <w:tcPr>
            <w:tcW w:w="1419" w:type="dxa"/>
          </w:tcPr>
          <w:p>
            <w:pPr>
              <w:pStyle w:val="14"/>
              <w:spacing w:before="81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sz w:val="20"/>
              </w:rPr>
            </w:pPr>
            <w:r>
              <w:fldChar w:fldCharType="begin"/>
            </w:r>
            <w:r>
              <w:instrText xml:space="preserve"> HYPERLINK \l "_bookmark7" </w:instrText>
            </w:r>
            <w:r>
              <w:fldChar w:fldCharType="separate"/>
            </w:r>
            <w:r>
              <w:rPr>
                <w:sz w:val="20"/>
              </w:rPr>
              <w:t>3.3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Proposed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Solution</w:t>
            </w:r>
            <w:r>
              <w:rPr>
                <w:sz w:val="20"/>
              </w:rPr>
              <w:fldChar w:fldCharType="end"/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sz w:val="20"/>
              </w:rPr>
            </w:pPr>
            <w:r>
              <w:fldChar w:fldCharType="begin"/>
            </w:r>
            <w:r>
              <w:instrText xml:space="preserve"> HYPERLINK \l "_bookmark8" </w:instrText>
            </w:r>
            <w:r>
              <w:fldChar w:fldCharType="separate"/>
            </w:r>
            <w:r>
              <w:rPr>
                <w:sz w:val="20"/>
              </w:rPr>
              <w:t>3.4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Problem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Solution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Fit</w:t>
            </w:r>
            <w:r>
              <w:rPr>
                <w:sz w:val="20"/>
              </w:rPr>
              <w:fldChar w:fldCharType="end"/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1133" w:type="dxa"/>
            <w:vMerge w:val="restart"/>
          </w:tcPr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14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REQUIREMENT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ANALYSIS</w:t>
            </w:r>
          </w:p>
        </w:tc>
        <w:tc>
          <w:tcPr>
            <w:tcW w:w="1419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4.1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Functional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4.2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Non-functional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</w:tc>
        <w:tc>
          <w:tcPr>
            <w:tcW w:w="1419" w:type="dxa"/>
          </w:tcPr>
          <w:p>
            <w:pPr>
              <w:pStyle w:val="14"/>
              <w:spacing w:before="81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133" w:type="dxa"/>
            <w:vMerge w:val="restart"/>
          </w:tcPr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spacing w:before="187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PROJECT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DESIGN</w:t>
            </w:r>
          </w:p>
        </w:tc>
        <w:tc>
          <w:tcPr>
            <w:tcW w:w="1419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5.1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Diagram</w:t>
            </w:r>
          </w:p>
        </w:tc>
        <w:tc>
          <w:tcPr>
            <w:tcW w:w="1419" w:type="dxa"/>
          </w:tcPr>
          <w:p>
            <w:pPr>
              <w:pStyle w:val="14"/>
              <w:spacing w:before="81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5.2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Solution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Technical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Architecture</w:t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5.3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Stories</w:t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1133" w:type="dxa"/>
            <w:vMerge w:val="restart"/>
          </w:tcPr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spacing w:before="189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PROJECT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PLANNING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SCHEDULING</w:t>
            </w:r>
          </w:p>
        </w:tc>
        <w:tc>
          <w:tcPr>
            <w:tcW w:w="1419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6.1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Planning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Estimation</w:t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6.2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Delivery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Schedule</w:t>
            </w:r>
          </w:p>
        </w:tc>
        <w:tc>
          <w:tcPr>
            <w:tcW w:w="1419" w:type="dxa"/>
          </w:tcPr>
          <w:p>
            <w:pPr>
              <w:pStyle w:val="14"/>
              <w:spacing w:before="81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6.3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Reports from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JIRA</w:t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1133" w:type="dxa"/>
            <w:vMerge w:val="restart"/>
          </w:tcPr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spacing w:before="187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CODING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 SOLUTIONING</w:t>
            </w:r>
          </w:p>
        </w:tc>
        <w:tc>
          <w:tcPr>
            <w:tcW w:w="1419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7.1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assigning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7.2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closing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7.3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Schema</w:t>
            </w:r>
          </w:p>
        </w:tc>
        <w:tc>
          <w:tcPr>
            <w:tcW w:w="1419" w:type="dxa"/>
          </w:tcPr>
          <w:p>
            <w:pPr>
              <w:pStyle w:val="14"/>
              <w:spacing w:before="81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1133" w:type="dxa"/>
            <w:vMerge w:val="restart"/>
          </w:tcPr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spacing w:before="6"/>
              <w:rPr>
                <w:rFonts w:ascii="Arial"/>
                <w:b/>
                <w:sz w:val="20"/>
              </w:rPr>
            </w:pPr>
          </w:p>
          <w:p>
            <w:pPr>
              <w:pStyle w:val="14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TESTING</w:t>
            </w:r>
          </w:p>
        </w:tc>
        <w:tc>
          <w:tcPr>
            <w:tcW w:w="1419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8.1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Cases</w:t>
            </w:r>
          </w:p>
        </w:tc>
        <w:tc>
          <w:tcPr>
            <w:tcW w:w="1419" w:type="dxa"/>
          </w:tcPr>
          <w:p>
            <w:pPr>
              <w:pStyle w:val="14"/>
              <w:spacing w:before="81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8.2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 Acceptance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</w:tbl>
    <w:p>
      <w:pPr>
        <w:spacing w:after="0"/>
        <w:jc w:val="center"/>
        <w:rPr>
          <w:sz w:val="20"/>
        </w:rPr>
        <w:sectPr>
          <w:pgSz w:w="11910" w:h="16840"/>
          <w:pgMar w:top="1340" w:right="1280" w:bottom="280" w:left="1240" w:header="720" w:footer="720" w:gutter="0"/>
          <w:cols w:space="720" w:num="1"/>
        </w:sectPr>
      </w:pPr>
    </w:p>
    <w:tbl>
      <w:tblPr>
        <w:tblStyle w:val="5"/>
        <w:tblW w:w="0" w:type="auto"/>
        <w:tblInd w:w="6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3"/>
        <w:gridCol w:w="5387"/>
        <w:gridCol w:w="141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1133" w:type="dxa"/>
            <w:vMerge w:val="restart"/>
          </w:tcPr>
          <w:p>
            <w:pPr>
              <w:pStyle w:val="14"/>
              <w:rPr>
                <w:rFonts w:ascii="Arial"/>
                <w:b/>
                <w:sz w:val="25"/>
              </w:rPr>
            </w:pPr>
          </w:p>
          <w:p>
            <w:pPr>
              <w:pStyle w:val="14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5387" w:type="dxa"/>
          </w:tcPr>
          <w:p>
            <w:pPr>
              <w:pStyle w:val="14"/>
              <w:spacing w:before="8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RESULTS</w:t>
            </w:r>
          </w:p>
        </w:tc>
        <w:tc>
          <w:tcPr>
            <w:tcW w:w="1419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>
            <w:pPr>
              <w:pStyle w:val="14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9.1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Performance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Metrics</w:t>
            </w:r>
          </w:p>
        </w:tc>
        <w:tc>
          <w:tcPr>
            <w:tcW w:w="1419" w:type="dxa"/>
          </w:tcPr>
          <w:p>
            <w:pPr>
              <w:pStyle w:val="14"/>
              <w:spacing w:before="81"/>
              <w:ind w:left="597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133" w:type="dxa"/>
          </w:tcPr>
          <w:p>
            <w:pPr>
              <w:pStyle w:val="14"/>
              <w:spacing w:before="83"/>
              <w:ind w:right="449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ADVANTAGES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DISADVANTAGES</w:t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597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1133" w:type="dxa"/>
          </w:tcPr>
          <w:p>
            <w:pPr>
              <w:pStyle w:val="14"/>
              <w:spacing w:before="83"/>
              <w:ind w:right="449"/>
              <w:jc w:val="righ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CONCLUSION</w:t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597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133" w:type="dxa"/>
          </w:tcPr>
          <w:p>
            <w:pPr>
              <w:pStyle w:val="14"/>
              <w:spacing w:before="83"/>
              <w:ind w:right="449"/>
              <w:jc w:val="righ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FUTURE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SCOPE</w:t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597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1133" w:type="dxa"/>
          </w:tcPr>
          <w:p>
            <w:pPr>
              <w:pStyle w:val="14"/>
              <w:spacing w:before="83"/>
              <w:ind w:right="449"/>
              <w:jc w:val="righ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APPENDIX</w:t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597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1133" w:type="dxa"/>
          </w:tcPr>
          <w:p>
            <w:pPr>
              <w:pStyle w:val="14"/>
              <w:spacing w:before="89"/>
              <w:ind w:right="400"/>
              <w:jc w:val="right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w w:val="99"/>
                <w:sz w:val="20"/>
              </w:rPr>
              <w:t></w:t>
            </w:r>
          </w:p>
        </w:tc>
        <w:tc>
          <w:tcPr>
            <w:tcW w:w="5387" w:type="dxa"/>
          </w:tcPr>
          <w:p>
            <w:pPr>
              <w:pStyle w:val="14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Source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  <w:tc>
          <w:tcPr>
            <w:tcW w:w="1419" w:type="dxa"/>
          </w:tcPr>
          <w:p>
            <w:pPr>
              <w:pStyle w:val="14"/>
              <w:spacing w:before="81"/>
              <w:ind w:left="597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133" w:type="dxa"/>
          </w:tcPr>
          <w:p>
            <w:pPr>
              <w:pStyle w:val="14"/>
              <w:spacing w:before="91"/>
              <w:ind w:right="400"/>
              <w:jc w:val="right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w w:val="99"/>
                <w:sz w:val="20"/>
              </w:rPr>
              <w:t></w:t>
            </w:r>
          </w:p>
        </w:tc>
        <w:tc>
          <w:tcPr>
            <w:tcW w:w="5387" w:type="dxa"/>
          </w:tcPr>
          <w:p>
            <w:pPr>
              <w:pStyle w:val="14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GitHub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Demo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</w:p>
        </w:tc>
        <w:tc>
          <w:tcPr>
            <w:tcW w:w="1419" w:type="dxa"/>
          </w:tcPr>
          <w:p>
            <w:pPr>
              <w:pStyle w:val="14"/>
              <w:spacing w:before="83"/>
              <w:ind w:left="597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420" w:right="1280" w:bottom="280" w:left="1240" w:header="720" w:footer="720" w:gutter="0"/>
          <w:cols w:space="720" w:num="1"/>
        </w:sectPr>
      </w:pPr>
    </w:p>
    <w:p>
      <w:pPr>
        <w:pStyle w:val="13"/>
        <w:numPr>
          <w:ilvl w:val="0"/>
          <w:numId w:val="1"/>
        </w:numPr>
        <w:tabs>
          <w:tab w:val="left" w:pos="4101"/>
        </w:tabs>
        <w:spacing w:before="41" w:after="0" w:line="240" w:lineRule="auto"/>
        <w:ind w:left="4101" w:right="0" w:hanging="406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  <w:u w:val="single"/>
        </w:rPr>
        <w:t>INTRODUCTION</w:t>
      </w:r>
    </w:p>
    <w:p>
      <w:pPr>
        <w:pStyle w:val="6"/>
        <w:spacing w:before="8"/>
        <w:rPr>
          <w:rFonts w:ascii="Calibri"/>
          <w:b/>
          <w:sz w:val="16"/>
        </w:rPr>
      </w:pPr>
    </w:p>
    <w:p>
      <w:pPr>
        <w:pStyle w:val="3"/>
        <w:numPr>
          <w:ilvl w:val="1"/>
          <w:numId w:val="2"/>
        </w:numPr>
        <w:tabs>
          <w:tab w:val="left" w:pos="3842"/>
        </w:tabs>
        <w:spacing w:before="92" w:after="0" w:line="240" w:lineRule="auto"/>
        <w:ind w:left="3841" w:right="0" w:hanging="3803"/>
        <w:jc w:val="left"/>
        <w:rPr>
          <w:u w:val="none"/>
        </w:rPr>
      </w:pPr>
      <w:bookmarkStart w:id="0" w:name="_bookmark0"/>
      <w:bookmarkEnd w:id="0"/>
      <w:bookmarkStart w:id="1" w:name="_bookmark0"/>
      <w:bookmarkEnd w:id="1"/>
      <w:r>
        <w:rPr>
          <w:u w:val="thick"/>
        </w:rPr>
        <w:t>PROJECT</w:t>
      </w:r>
      <w:r>
        <w:rPr>
          <w:spacing w:val="-7"/>
          <w:u w:val="thick"/>
        </w:rPr>
        <w:t xml:space="preserve"> </w:t>
      </w:r>
      <w:r>
        <w:rPr>
          <w:u w:val="thick"/>
        </w:rPr>
        <w:t>OVERVIEW</w:t>
      </w:r>
    </w:p>
    <w:p>
      <w:pPr>
        <w:pStyle w:val="6"/>
        <w:rPr>
          <w:rFonts w:ascii="Arial"/>
          <w:b/>
        </w:rPr>
      </w:pPr>
    </w:p>
    <w:p>
      <w:pPr>
        <w:pStyle w:val="6"/>
        <w:rPr>
          <w:rFonts w:ascii="Arial"/>
          <w:b/>
        </w:rPr>
      </w:pPr>
    </w:p>
    <w:p>
      <w:pPr>
        <w:pStyle w:val="6"/>
        <w:spacing w:before="4"/>
        <w:rPr>
          <w:rFonts w:ascii="Arial"/>
          <w:b/>
          <w:sz w:val="19"/>
        </w:rPr>
      </w:pPr>
    </w:p>
    <w:p>
      <w:pPr>
        <w:spacing w:before="0"/>
        <w:ind w:left="200" w:right="0" w:firstLine="0"/>
        <w:jc w:val="both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Short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Description:</w:t>
      </w:r>
    </w:p>
    <w:p>
      <w:pPr>
        <w:pStyle w:val="6"/>
        <w:spacing w:before="178" w:line="480" w:lineRule="auto"/>
        <w:ind w:left="200" w:right="159" w:firstLine="719"/>
        <w:jc w:val="both"/>
      </w:pPr>
      <w:r>
        <w:t>This Application has been developed to help the customer in processing their complaints. The</w:t>
      </w:r>
      <w:r>
        <w:rPr>
          <w:spacing w:val="-53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raise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ticket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detailed</w:t>
      </w:r>
      <w:r>
        <w:rPr>
          <w:spacing w:val="-5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issue.</w:t>
      </w:r>
      <w:r>
        <w:rPr>
          <w:spacing w:val="5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Agent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assigned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Customer to solve the problem.</w:t>
      </w:r>
      <w:r>
        <w:rPr>
          <w:spacing w:val="1"/>
        </w:rPr>
        <w:t xml:space="preserve"> </w:t>
      </w:r>
      <w:r>
        <w:t>Whenever the agent is assigned to a customer, they will be notified</w:t>
      </w:r>
      <w:r>
        <w:rPr>
          <w:spacing w:val="1"/>
        </w:rPr>
        <w:t xml:space="preserve"> </w:t>
      </w:r>
      <w:r>
        <w:t>with an email alert.</w:t>
      </w:r>
      <w:r>
        <w:rPr>
          <w:spacing w:val="55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ticket</w:t>
      </w:r>
      <w:r>
        <w:rPr>
          <w:spacing w:val="-2"/>
        </w:rPr>
        <w:t xml:space="preserve"> </w:t>
      </w:r>
      <w:r>
        <w:t>till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provided.</w:t>
      </w:r>
    </w:p>
    <w:p>
      <w:pPr>
        <w:pStyle w:val="6"/>
        <w:rPr>
          <w:sz w:val="22"/>
        </w:rPr>
      </w:pPr>
    </w:p>
    <w:p>
      <w:pPr>
        <w:pStyle w:val="6"/>
        <w:spacing w:before="6"/>
        <w:rPr>
          <w:sz w:val="25"/>
        </w:rPr>
      </w:pPr>
    </w:p>
    <w:p>
      <w:pPr>
        <w:pStyle w:val="6"/>
        <w:spacing w:line="480" w:lineRule="auto"/>
        <w:ind w:left="200" w:right="157"/>
        <w:jc w:val="both"/>
      </w:pPr>
      <w:r>
        <w:rPr>
          <w:rFonts w:ascii="Arial" w:hAnsi="Arial"/>
          <w:b/>
        </w:rPr>
        <w:t>Admin</w:t>
      </w:r>
      <w:r>
        <w:t>: The main role and responsibility of the admin are to take care of the whole process. Starting</w:t>
      </w:r>
      <w:r>
        <w:rPr>
          <w:spacing w:val="1"/>
        </w:rPr>
        <w:t xml:space="preserve"> </w:t>
      </w:r>
      <w:r>
        <w:t>from Admin login followed by the agent creation and assigning the customer’s complaints. Finally, He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 to</w:t>
      </w:r>
      <w:r>
        <w:rPr>
          <w:spacing w:val="-2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assigned to</w:t>
      </w:r>
      <w:r>
        <w:rPr>
          <w:spacing w:val="-2"/>
        </w:rPr>
        <w:t xml:space="preserve"> </w:t>
      </w:r>
      <w:r>
        <w:t>the agent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notification 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customer.</w:t>
      </w:r>
    </w:p>
    <w:p>
      <w:pPr>
        <w:pStyle w:val="6"/>
        <w:rPr>
          <w:sz w:val="22"/>
        </w:rPr>
      </w:pPr>
    </w:p>
    <w:p>
      <w:pPr>
        <w:pStyle w:val="6"/>
        <w:spacing w:before="4"/>
        <w:rPr>
          <w:sz w:val="25"/>
        </w:rPr>
      </w:pPr>
    </w:p>
    <w:p>
      <w:pPr>
        <w:pStyle w:val="6"/>
        <w:spacing w:line="480" w:lineRule="auto"/>
        <w:ind w:left="200" w:right="158"/>
        <w:jc w:val="both"/>
      </w:pPr>
      <w:r>
        <w:rPr>
          <w:rFonts w:ascii="Arial"/>
          <w:b/>
        </w:rPr>
        <w:t>User</w:t>
      </w:r>
      <w:r>
        <w:t>: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register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account.</w:t>
      </w:r>
      <w:r>
        <w:rPr>
          <w:spacing w:val="49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login,</w:t>
      </w:r>
      <w:r>
        <w:rPr>
          <w:spacing w:val="-7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complaint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description</w:t>
      </w:r>
      <w:r>
        <w:rPr>
          <w:spacing w:val="-53"/>
        </w:rPr>
        <w:t xml:space="preserve"> </w:t>
      </w:r>
      <w:r>
        <w:t>of the problem they are facing.</w:t>
      </w:r>
      <w:r>
        <w:rPr>
          <w:spacing w:val="1"/>
        </w:rPr>
        <w:t xml:space="preserve"> </w:t>
      </w:r>
      <w:r>
        <w:t>Each user will be assigned with an agent.</w:t>
      </w:r>
      <w:r>
        <w:rPr>
          <w:spacing w:val="1"/>
        </w:rPr>
        <w:t xml:space="preserve"> </w:t>
      </w:r>
      <w:r>
        <w:t>They can view the status of</w:t>
      </w:r>
      <w:r>
        <w:rPr>
          <w:spacing w:val="-5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complaint.</w:t>
      </w:r>
    </w:p>
    <w:p>
      <w:pPr>
        <w:pStyle w:val="6"/>
        <w:rPr>
          <w:sz w:val="22"/>
        </w:rPr>
      </w:pPr>
    </w:p>
    <w:p>
      <w:pPr>
        <w:pStyle w:val="3"/>
        <w:numPr>
          <w:ilvl w:val="1"/>
          <w:numId w:val="2"/>
        </w:numPr>
        <w:tabs>
          <w:tab w:val="left" w:pos="4392"/>
        </w:tabs>
        <w:spacing w:before="156" w:after="0" w:line="240" w:lineRule="auto"/>
        <w:ind w:left="4391" w:right="0" w:hanging="4352"/>
        <w:jc w:val="left"/>
        <w:rPr>
          <w:u w:val="none"/>
        </w:rPr>
      </w:pPr>
      <w:bookmarkStart w:id="2" w:name="_bookmark1"/>
      <w:bookmarkEnd w:id="2"/>
      <w:bookmarkStart w:id="3" w:name="_bookmark1"/>
      <w:bookmarkEnd w:id="3"/>
      <w:r>
        <w:rPr>
          <w:u w:val="thick"/>
        </w:rPr>
        <w:t>PURPOSE</w:t>
      </w:r>
    </w:p>
    <w:p>
      <w:pPr>
        <w:pStyle w:val="6"/>
        <w:spacing w:before="9"/>
        <w:rPr>
          <w:rFonts w:ascii="Arial"/>
          <w:b/>
          <w:sz w:val="15"/>
        </w:rPr>
      </w:pPr>
    </w:p>
    <w:p>
      <w:pPr>
        <w:pStyle w:val="6"/>
        <w:spacing w:before="92"/>
        <w:ind w:left="200"/>
      </w:pP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to:</w:t>
      </w:r>
    </w:p>
    <w:p>
      <w:pPr>
        <w:pStyle w:val="6"/>
        <w:spacing w:before="2"/>
        <w:rPr>
          <w:sz w:val="24"/>
        </w:rPr>
      </w:pPr>
    </w:p>
    <w:p>
      <w:pPr>
        <w:pStyle w:val="13"/>
        <w:numPr>
          <w:ilvl w:val="0"/>
          <w:numId w:val="3"/>
        </w:numPr>
        <w:tabs>
          <w:tab w:val="left" w:pos="920"/>
          <w:tab w:val="left" w:pos="921"/>
        </w:tabs>
        <w:spacing w:before="0" w:after="0" w:line="240" w:lineRule="auto"/>
        <w:ind w:left="920" w:right="0" w:hanging="361"/>
        <w:jc w:val="left"/>
        <w:rPr>
          <w:sz w:val="20"/>
        </w:rPr>
      </w:pPr>
      <w:r>
        <w:rPr>
          <w:sz w:val="20"/>
        </w:rPr>
        <w:t>Provide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common</w:t>
      </w:r>
      <w:r>
        <w:rPr>
          <w:spacing w:val="-3"/>
          <w:sz w:val="20"/>
        </w:rPr>
        <w:t xml:space="preserve"> </w:t>
      </w:r>
      <w:r>
        <w:rPr>
          <w:sz w:val="20"/>
        </w:rPr>
        <w:t>platform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customers to</w:t>
      </w:r>
      <w:r>
        <w:rPr>
          <w:spacing w:val="-3"/>
          <w:sz w:val="20"/>
        </w:rPr>
        <w:t xml:space="preserve"> </w:t>
      </w:r>
      <w:r>
        <w:rPr>
          <w:sz w:val="20"/>
        </w:rPr>
        <w:t>clarify</w:t>
      </w:r>
      <w:r>
        <w:rPr>
          <w:spacing w:val="-2"/>
          <w:sz w:val="20"/>
        </w:rPr>
        <w:t xml:space="preserve"> </w:t>
      </w:r>
      <w:r>
        <w:rPr>
          <w:sz w:val="20"/>
        </w:rPr>
        <w:t>their</w:t>
      </w:r>
      <w:r>
        <w:rPr>
          <w:spacing w:val="-2"/>
          <w:sz w:val="20"/>
        </w:rPr>
        <w:t xml:space="preserve"> </w:t>
      </w:r>
      <w:r>
        <w:rPr>
          <w:sz w:val="20"/>
        </w:rPr>
        <w:t>queries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0"/>
          <w:numId w:val="3"/>
        </w:numPr>
        <w:tabs>
          <w:tab w:val="left" w:pos="920"/>
          <w:tab w:val="left" w:pos="921"/>
        </w:tabs>
        <w:spacing w:before="0" w:after="0" w:line="240" w:lineRule="auto"/>
        <w:ind w:left="920" w:right="0" w:hanging="361"/>
        <w:jc w:val="left"/>
        <w:rPr>
          <w:sz w:val="20"/>
        </w:rPr>
      </w:pPr>
      <w:r>
        <w:rPr>
          <w:sz w:val="20"/>
        </w:rPr>
        <w:t>Having</w:t>
      </w:r>
      <w:r>
        <w:rPr>
          <w:spacing w:val="-2"/>
          <w:sz w:val="20"/>
        </w:rPr>
        <w:t xml:space="preserve"> </w:t>
      </w:r>
      <w:r>
        <w:rPr>
          <w:sz w:val="20"/>
        </w:rPr>
        <w:t>expert</w:t>
      </w:r>
      <w:r>
        <w:rPr>
          <w:spacing w:val="-1"/>
          <w:sz w:val="20"/>
        </w:rPr>
        <w:t xml:space="preserve"> </w:t>
      </w:r>
      <w:r>
        <w:rPr>
          <w:sz w:val="20"/>
        </w:rPr>
        <w:t>agents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platform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better</w:t>
      </w:r>
      <w:r>
        <w:rPr>
          <w:spacing w:val="-2"/>
          <w:sz w:val="20"/>
        </w:rPr>
        <w:t xml:space="preserve"> </w:t>
      </w:r>
      <w:r>
        <w:rPr>
          <w:sz w:val="20"/>
        </w:rPr>
        <w:t>answering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0"/>
          <w:numId w:val="3"/>
        </w:numPr>
        <w:tabs>
          <w:tab w:val="left" w:pos="920"/>
          <w:tab w:val="left" w:pos="921"/>
        </w:tabs>
        <w:spacing w:before="0" w:after="0" w:line="240" w:lineRule="auto"/>
        <w:ind w:left="920" w:right="0" w:hanging="361"/>
        <w:jc w:val="left"/>
        <w:rPr>
          <w:sz w:val="20"/>
        </w:rPr>
      </w:pPr>
      <w:r>
        <w:rPr>
          <w:sz w:val="20"/>
        </w:rPr>
        <w:t>Customer’s</w:t>
      </w:r>
      <w:r>
        <w:rPr>
          <w:spacing w:val="-5"/>
          <w:sz w:val="20"/>
        </w:rPr>
        <w:t xml:space="preserve"> </w:t>
      </w:r>
      <w:r>
        <w:rPr>
          <w:sz w:val="20"/>
        </w:rPr>
        <w:t>tickets</w:t>
      </w:r>
      <w:r>
        <w:rPr>
          <w:spacing w:val="-4"/>
          <w:sz w:val="20"/>
        </w:rPr>
        <w:t xml:space="preserve"> </w:t>
      </w:r>
      <w:r>
        <w:rPr>
          <w:sz w:val="20"/>
        </w:rPr>
        <w:t>(queries)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answered</w:t>
      </w:r>
      <w:r>
        <w:rPr>
          <w:spacing w:val="-6"/>
          <w:sz w:val="20"/>
        </w:rPr>
        <w:t xml:space="preserve"> </w:t>
      </w:r>
      <w:r>
        <w:rPr>
          <w:sz w:val="20"/>
        </w:rPr>
        <w:t>quickly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agents</w:t>
      </w:r>
    </w:p>
    <w:p>
      <w:pPr>
        <w:pStyle w:val="6"/>
        <w:spacing w:before="10"/>
        <w:rPr>
          <w:sz w:val="19"/>
        </w:rPr>
      </w:pPr>
    </w:p>
    <w:p>
      <w:pPr>
        <w:pStyle w:val="13"/>
        <w:numPr>
          <w:ilvl w:val="0"/>
          <w:numId w:val="3"/>
        </w:numPr>
        <w:tabs>
          <w:tab w:val="left" w:pos="920"/>
          <w:tab w:val="left" w:pos="921"/>
        </w:tabs>
        <w:spacing w:before="0" w:after="0" w:line="240" w:lineRule="auto"/>
        <w:ind w:left="920" w:right="0" w:hanging="361"/>
        <w:jc w:val="left"/>
        <w:rPr>
          <w:sz w:val="20"/>
        </w:rPr>
      </w:pPr>
      <w:r>
        <w:rPr>
          <w:sz w:val="20"/>
        </w:rPr>
        <w:t>Customers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Agents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chat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one</w:t>
      </w:r>
      <w:r>
        <w:rPr>
          <w:spacing w:val="-1"/>
          <w:sz w:val="20"/>
        </w:rPr>
        <w:t xml:space="preserve"> </w:t>
      </w:r>
      <w:r>
        <w:rPr>
          <w:sz w:val="20"/>
        </w:rPr>
        <w:t>another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better</w:t>
      </w:r>
      <w:r>
        <w:rPr>
          <w:spacing w:val="-3"/>
          <w:sz w:val="20"/>
        </w:rPr>
        <w:t xml:space="preserve"> </w:t>
      </w:r>
      <w:r>
        <w:rPr>
          <w:sz w:val="20"/>
        </w:rPr>
        <w:t>understanding</w:t>
      </w:r>
    </w:p>
    <w:p>
      <w:pPr>
        <w:pStyle w:val="6"/>
      </w:pPr>
    </w:p>
    <w:p>
      <w:pPr>
        <w:pStyle w:val="13"/>
        <w:numPr>
          <w:ilvl w:val="0"/>
          <w:numId w:val="3"/>
        </w:numPr>
        <w:tabs>
          <w:tab w:val="left" w:pos="920"/>
          <w:tab w:val="left" w:pos="921"/>
        </w:tabs>
        <w:spacing w:before="1" w:after="0" w:line="240" w:lineRule="auto"/>
        <w:ind w:left="920" w:right="0" w:hanging="361"/>
        <w:jc w:val="left"/>
        <w:rPr>
          <w:sz w:val="20"/>
        </w:rPr>
      </w:pPr>
      <w:r>
        <w:rPr>
          <w:sz w:val="20"/>
        </w:rPr>
        <w:t>While</w:t>
      </w:r>
      <w:r>
        <w:rPr>
          <w:spacing w:val="-2"/>
          <w:sz w:val="20"/>
        </w:rPr>
        <w:t xml:space="preserve"> </w:t>
      </w:r>
      <w:r>
        <w:rPr>
          <w:sz w:val="20"/>
        </w:rPr>
        <w:t>doing</w:t>
      </w:r>
      <w:r>
        <w:rPr>
          <w:spacing w:val="-1"/>
          <w:sz w:val="20"/>
        </w:rPr>
        <w:t xml:space="preserve"> </w:t>
      </w:r>
      <w:r>
        <w:rPr>
          <w:sz w:val="20"/>
        </w:rPr>
        <w:t>so,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former</w:t>
      </w:r>
      <w:r>
        <w:rPr>
          <w:spacing w:val="-1"/>
          <w:sz w:val="20"/>
        </w:rPr>
        <w:t xml:space="preserve"> </w:t>
      </w:r>
      <w:r>
        <w:rPr>
          <w:sz w:val="20"/>
        </w:rPr>
        <w:t>asks</w:t>
      </w:r>
      <w:r>
        <w:rPr>
          <w:spacing w:val="-2"/>
          <w:sz w:val="20"/>
        </w:rPr>
        <w:t xml:space="preserve"> </w:t>
      </w:r>
      <w:r>
        <w:rPr>
          <w:sz w:val="20"/>
        </w:rPr>
        <w:t>questions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0"/>
          <w:numId w:val="3"/>
        </w:numPr>
        <w:tabs>
          <w:tab w:val="left" w:pos="920"/>
          <w:tab w:val="left" w:pos="921"/>
        </w:tabs>
        <w:spacing w:before="0" w:after="0" w:line="240" w:lineRule="auto"/>
        <w:ind w:left="920" w:right="0" w:hanging="361"/>
        <w:jc w:val="left"/>
        <w:rPr>
          <w:sz w:val="20"/>
        </w:rPr>
      </w:pPr>
      <w:r>
        <w:rPr>
          <w:sz w:val="20"/>
        </w:rPr>
        <w:t>Later, answers</w:t>
      </w:r>
      <w:r>
        <w:rPr>
          <w:spacing w:val="-2"/>
          <w:sz w:val="20"/>
        </w:rPr>
        <w:t xml:space="preserve"> </w:t>
      </w:r>
      <w:r>
        <w:rPr>
          <w:sz w:val="20"/>
        </w:rPr>
        <w:t>those</w:t>
      </w:r>
      <w:r>
        <w:rPr>
          <w:spacing w:val="-3"/>
          <w:sz w:val="20"/>
        </w:rPr>
        <w:t xml:space="preserve"> </w:t>
      </w:r>
      <w:r>
        <w:rPr>
          <w:sz w:val="20"/>
        </w:rPr>
        <w:t>questions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quickly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legitimately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possible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0"/>
          <w:numId w:val="3"/>
        </w:numPr>
        <w:tabs>
          <w:tab w:val="left" w:pos="920"/>
          <w:tab w:val="left" w:pos="921"/>
        </w:tabs>
        <w:spacing w:before="0" w:after="0" w:line="240" w:lineRule="auto"/>
        <w:ind w:left="920" w:right="0" w:hanging="361"/>
        <w:jc w:val="left"/>
        <w:rPr>
          <w:sz w:val="20"/>
        </w:rPr>
      </w:pP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raise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many</w:t>
      </w:r>
      <w:r>
        <w:rPr>
          <w:spacing w:val="-2"/>
          <w:sz w:val="20"/>
        </w:rPr>
        <w:t xml:space="preserve"> </w:t>
      </w:r>
      <w:r>
        <w:rPr>
          <w:sz w:val="20"/>
        </w:rPr>
        <w:t>tickets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0"/>
          <w:numId w:val="3"/>
        </w:numPr>
        <w:tabs>
          <w:tab w:val="left" w:pos="920"/>
          <w:tab w:val="left" w:pos="921"/>
        </w:tabs>
        <w:spacing w:before="0" w:after="0" w:line="465" w:lineRule="auto"/>
        <w:ind w:left="920" w:right="166" w:hanging="360"/>
        <w:jc w:val="left"/>
        <w:rPr>
          <w:sz w:val="20"/>
        </w:rPr>
      </w:pP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Agents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also</w:t>
      </w:r>
      <w:r>
        <w:rPr>
          <w:spacing w:val="-2"/>
          <w:sz w:val="20"/>
        </w:rPr>
        <w:t xml:space="preserve"> </w:t>
      </w:r>
      <w:r>
        <w:rPr>
          <w:sz w:val="20"/>
        </w:rPr>
        <w:t>submit</w:t>
      </w:r>
      <w:r>
        <w:rPr>
          <w:spacing w:val="-3"/>
          <w:sz w:val="20"/>
        </w:rPr>
        <w:t xml:space="preserve"> </w:t>
      </w:r>
      <w:r>
        <w:rPr>
          <w:sz w:val="20"/>
        </w:rPr>
        <w:t>their</w:t>
      </w:r>
      <w:r>
        <w:rPr>
          <w:spacing w:val="-2"/>
          <w:sz w:val="20"/>
        </w:rPr>
        <w:t xml:space="preserve"> </w:t>
      </w:r>
      <w:r>
        <w:rPr>
          <w:sz w:val="20"/>
        </w:rPr>
        <w:t>feedbacks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Admin,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betterment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platform</w:t>
      </w:r>
    </w:p>
    <w:p>
      <w:pPr>
        <w:spacing w:after="0" w:line="465" w:lineRule="auto"/>
        <w:jc w:val="left"/>
        <w:rPr>
          <w:sz w:val="20"/>
        </w:rPr>
        <w:sectPr>
          <w:pgSz w:w="11910" w:h="16840"/>
          <w:pgMar w:top="1380" w:right="1280" w:bottom="280" w:left="1240" w:header="720" w:footer="720" w:gutter="0"/>
          <w:cols w:space="720" w:num="1"/>
        </w:sectPr>
      </w:pPr>
    </w:p>
    <w:p>
      <w:pPr>
        <w:pStyle w:val="3"/>
        <w:numPr>
          <w:ilvl w:val="0"/>
          <w:numId w:val="1"/>
        </w:numPr>
        <w:tabs>
          <w:tab w:val="left" w:pos="3751"/>
        </w:tabs>
        <w:spacing w:before="81" w:after="0" w:line="240" w:lineRule="auto"/>
        <w:ind w:left="3750" w:right="0" w:hanging="3715"/>
        <w:jc w:val="left"/>
        <w:rPr>
          <w:u w:val="none"/>
        </w:rPr>
      </w:pPr>
      <w:r>
        <w:rPr>
          <w:u w:val="thick"/>
        </w:rPr>
        <w:t>LITERATURE</w:t>
      </w:r>
      <w:r>
        <w:rPr>
          <w:spacing w:val="-2"/>
          <w:u w:val="thick"/>
        </w:rPr>
        <w:t xml:space="preserve"> </w:t>
      </w:r>
      <w:r>
        <w:rPr>
          <w:u w:val="thick"/>
        </w:rPr>
        <w:t>SURVEY</w:t>
      </w:r>
    </w:p>
    <w:p>
      <w:pPr>
        <w:pStyle w:val="6"/>
        <w:rPr>
          <w:rFonts w:ascii="Arial"/>
          <w:b/>
        </w:rPr>
      </w:pPr>
    </w:p>
    <w:p>
      <w:pPr>
        <w:pStyle w:val="6"/>
        <w:rPr>
          <w:rFonts w:ascii="Arial"/>
          <w:b/>
        </w:rPr>
      </w:pPr>
    </w:p>
    <w:p>
      <w:pPr>
        <w:pStyle w:val="6"/>
        <w:spacing w:before="9"/>
        <w:rPr>
          <w:rFonts w:ascii="Arial"/>
          <w:b/>
          <w:sz w:val="19"/>
        </w:rPr>
      </w:pPr>
    </w:p>
    <w:p>
      <w:pPr>
        <w:pStyle w:val="13"/>
        <w:numPr>
          <w:ilvl w:val="1"/>
          <w:numId w:val="4"/>
        </w:numPr>
        <w:tabs>
          <w:tab w:val="left" w:pos="535"/>
        </w:tabs>
        <w:spacing w:before="93" w:after="0" w:line="240" w:lineRule="auto"/>
        <w:ind w:left="534" w:right="0" w:hanging="335"/>
        <w:jc w:val="left"/>
        <w:rPr>
          <w:rFonts w:ascii="Arial"/>
          <w:b/>
          <w:sz w:val="20"/>
        </w:rPr>
      </w:pPr>
      <w:bookmarkStart w:id="4" w:name="_bookmark2"/>
      <w:bookmarkEnd w:id="4"/>
      <w:bookmarkStart w:id="5" w:name="_bookmark2"/>
      <w:bookmarkEnd w:id="5"/>
      <w:r>
        <w:rPr>
          <w:rFonts w:ascii="Arial"/>
          <w:b/>
          <w:sz w:val="20"/>
          <w:u w:val="thick"/>
        </w:rPr>
        <w:t>Existing</w:t>
      </w:r>
      <w:r>
        <w:rPr>
          <w:rFonts w:ascii="Arial"/>
          <w:b/>
          <w:spacing w:val="-7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Problem</w:t>
      </w:r>
    </w:p>
    <w:p>
      <w:pPr>
        <w:pStyle w:val="6"/>
        <w:spacing w:before="3"/>
        <w:rPr>
          <w:rFonts w:ascii="Arial"/>
          <w:b/>
          <w:sz w:val="15"/>
        </w:rPr>
      </w:pPr>
    </w:p>
    <w:p>
      <w:pPr>
        <w:pStyle w:val="13"/>
        <w:numPr>
          <w:ilvl w:val="2"/>
          <w:numId w:val="4"/>
        </w:numPr>
        <w:tabs>
          <w:tab w:val="left" w:pos="1280"/>
          <w:tab w:val="left" w:pos="1281"/>
        </w:tabs>
        <w:spacing w:before="100" w:after="0" w:line="240" w:lineRule="auto"/>
        <w:ind w:left="1280" w:right="0" w:hanging="361"/>
        <w:jc w:val="left"/>
        <w:rPr>
          <w:sz w:val="20"/>
        </w:rPr>
      </w:pPr>
      <w:r>
        <w:rPr>
          <w:sz w:val="20"/>
        </w:rPr>
        <w:t>Reviews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rating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e-commerce</w:t>
      </w:r>
      <w:r>
        <w:rPr>
          <w:spacing w:val="-3"/>
          <w:sz w:val="20"/>
        </w:rPr>
        <w:t xml:space="preserve"> </w:t>
      </w:r>
      <w:r>
        <w:rPr>
          <w:sz w:val="20"/>
        </w:rPr>
        <w:t>websites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reliable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2"/>
          <w:numId w:val="4"/>
        </w:numPr>
        <w:tabs>
          <w:tab w:val="left" w:pos="1280"/>
          <w:tab w:val="left" w:pos="1281"/>
        </w:tabs>
        <w:spacing w:before="0" w:after="0" w:line="240" w:lineRule="auto"/>
        <w:ind w:left="1280" w:right="0" w:hanging="361"/>
        <w:jc w:val="left"/>
        <w:rPr>
          <w:sz w:val="20"/>
        </w:rPr>
      </w:pPr>
      <w:r>
        <w:rPr>
          <w:sz w:val="20"/>
        </w:rPr>
        <w:t>Even</w:t>
      </w:r>
      <w:r>
        <w:rPr>
          <w:spacing w:val="-2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so,</w:t>
      </w:r>
      <w:r>
        <w:rPr>
          <w:spacing w:val="-1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often</w:t>
      </w:r>
      <w:r>
        <w:rPr>
          <w:spacing w:val="-3"/>
          <w:sz w:val="20"/>
        </w:rPr>
        <w:t xml:space="preserve"> </w:t>
      </w:r>
      <w:r>
        <w:rPr>
          <w:sz w:val="20"/>
        </w:rPr>
        <w:t>been</w:t>
      </w:r>
      <w:r>
        <w:rPr>
          <w:spacing w:val="-1"/>
          <w:sz w:val="20"/>
        </w:rPr>
        <w:t xml:space="preserve"> </w:t>
      </w:r>
      <w:r>
        <w:rPr>
          <w:sz w:val="20"/>
        </w:rPr>
        <w:t>given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manufactures</w:t>
      </w:r>
      <w:r>
        <w:rPr>
          <w:spacing w:val="-2"/>
          <w:sz w:val="20"/>
        </w:rPr>
        <w:t xml:space="preserve"> </w:t>
      </w:r>
      <w:r>
        <w:rPr>
          <w:sz w:val="20"/>
        </w:rPr>
        <w:t>themselves</w:t>
      </w:r>
    </w:p>
    <w:p>
      <w:pPr>
        <w:pStyle w:val="6"/>
      </w:pPr>
    </w:p>
    <w:p>
      <w:pPr>
        <w:pStyle w:val="13"/>
        <w:numPr>
          <w:ilvl w:val="2"/>
          <w:numId w:val="4"/>
        </w:numPr>
        <w:tabs>
          <w:tab w:val="left" w:pos="1280"/>
          <w:tab w:val="left" w:pos="1281"/>
        </w:tabs>
        <w:spacing w:before="0" w:after="0" w:line="240" w:lineRule="auto"/>
        <w:ind w:left="1280" w:right="0" w:hanging="361"/>
        <w:jc w:val="left"/>
        <w:rPr>
          <w:sz w:val="20"/>
        </w:rPr>
      </w:pPr>
      <w:r>
        <w:rPr>
          <w:sz w:val="20"/>
        </w:rPr>
        <w:t>Reviews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authentic individuals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2"/>
          <w:numId w:val="4"/>
        </w:numPr>
        <w:tabs>
          <w:tab w:val="left" w:pos="1280"/>
          <w:tab w:val="left" w:pos="1281"/>
        </w:tabs>
        <w:spacing w:before="1" w:after="0" w:line="240" w:lineRule="auto"/>
        <w:ind w:left="1280" w:right="0" w:hanging="361"/>
        <w:jc w:val="left"/>
        <w:rPr>
          <w:sz w:val="20"/>
        </w:rPr>
      </w:pPr>
      <w:r>
        <w:rPr>
          <w:sz w:val="20"/>
        </w:rPr>
        <w:t>After buying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products,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sz w:val="20"/>
        </w:rPr>
        <w:t>am</w:t>
      </w:r>
      <w:r>
        <w:rPr>
          <w:spacing w:val="-2"/>
          <w:sz w:val="20"/>
        </w:rPr>
        <w:t xml:space="preserve"> </w:t>
      </w:r>
      <w:r>
        <w:rPr>
          <w:sz w:val="20"/>
        </w:rPr>
        <w:t>left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no option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clear</w:t>
      </w:r>
      <w:r>
        <w:rPr>
          <w:spacing w:val="-2"/>
          <w:sz w:val="20"/>
        </w:rPr>
        <w:t xml:space="preserve"> </w:t>
      </w:r>
      <w:r>
        <w:rPr>
          <w:sz w:val="20"/>
        </w:rPr>
        <w:t>my</w:t>
      </w:r>
      <w:r>
        <w:rPr>
          <w:spacing w:val="-2"/>
          <w:sz w:val="20"/>
        </w:rPr>
        <w:t xml:space="preserve"> </w:t>
      </w:r>
      <w:r>
        <w:rPr>
          <w:sz w:val="20"/>
        </w:rPr>
        <w:t>doubts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2"/>
          <w:numId w:val="4"/>
        </w:numPr>
        <w:tabs>
          <w:tab w:val="left" w:pos="1280"/>
          <w:tab w:val="left" w:pos="1281"/>
        </w:tabs>
        <w:spacing w:before="0" w:after="0" w:line="240" w:lineRule="auto"/>
        <w:ind w:left="1280" w:right="0" w:hanging="361"/>
        <w:jc w:val="left"/>
        <w:rPr>
          <w:sz w:val="20"/>
        </w:rPr>
      </w:pPr>
      <w:r>
        <w:rPr>
          <w:sz w:val="20"/>
        </w:rPr>
        <w:t>There</w:t>
      </w:r>
      <w:r>
        <w:rPr>
          <w:spacing w:val="-3"/>
          <w:sz w:val="20"/>
        </w:rPr>
        <w:t xml:space="preserve"> </w:t>
      </w:r>
      <w:r>
        <w:rPr>
          <w:sz w:val="20"/>
        </w:rPr>
        <w:t>is no</w:t>
      </w:r>
      <w:r>
        <w:rPr>
          <w:spacing w:val="-3"/>
          <w:sz w:val="20"/>
        </w:rPr>
        <w:t xml:space="preserve"> </w:t>
      </w:r>
      <w:r>
        <w:rPr>
          <w:sz w:val="20"/>
        </w:rPr>
        <w:t>common</w:t>
      </w:r>
      <w:r>
        <w:rPr>
          <w:spacing w:val="-2"/>
          <w:sz w:val="20"/>
        </w:rPr>
        <w:t xml:space="preserve"> </w:t>
      </w:r>
      <w:r>
        <w:rPr>
          <w:sz w:val="20"/>
        </w:rPr>
        <w:t>platform</w:t>
      </w:r>
      <w:r>
        <w:rPr>
          <w:spacing w:val="-3"/>
          <w:sz w:val="20"/>
        </w:rPr>
        <w:t xml:space="preserve"> </w:t>
      </w:r>
      <w:r>
        <w:rPr>
          <w:sz w:val="20"/>
        </w:rPr>
        <w:t>available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us,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customers,</w:t>
      </w:r>
      <w:r>
        <w:rPr>
          <w:spacing w:val="-3"/>
          <w:sz w:val="20"/>
        </w:rPr>
        <w:t xml:space="preserve"> </w:t>
      </w:r>
      <w:r>
        <w:rPr>
          <w:sz w:val="20"/>
        </w:rPr>
        <w:t>to have</w:t>
      </w:r>
      <w:r>
        <w:rPr>
          <w:spacing w:val="-3"/>
          <w:sz w:val="20"/>
        </w:rPr>
        <w:t xml:space="preserve"> </w:t>
      </w:r>
      <w:r>
        <w:rPr>
          <w:sz w:val="20"/>
        </w:rPr>
        <w:t>our</w:t>
      </w:r>
      <w:r>
        <w:rPr>
          <w:spacing w:val="-3"/>
          <w:sz w:val="20"/>
        </w:rPr>
        <w:t xml:space="preserve"> </w:t>
      </w:r>
      <w:r>
        <w:rPr>
          <w:sz w:val="20"/>
        </w:rPr>
        <w:t>doubts</w:t>
      </w:r>
      <w:r>
        <w:rPr>
          <w:spacing w:val="-1"/>
          <w:sz w:val="20"/>
        </w:rPr>
        <w:t xml:space="preserve"> </w:t>
      </w:r>
      <w:r>
        <w:rPr>
          <w:sz w:val="20"/>
        </w:rPr>
        <w:t>cleared</w:t>
      </w:r>
    </w:p>
    <w:p>
      <w:pPr>
        <w:pStyle w:val="6"/>
      </w:pPr>
    </w:p>
    <w:p>
      <w:pPr>
        <w:pStyle w:val="13"/>
        <w:numPr>
          <w:ilvl w:val="2"/>
          <w:numId w:val="4"/>
        </w:numPr>
        <w:tabs>
          <w:tab w:val="left" w:pos="1280"/>
          <w:tab w:val="left" w:pos="1281"/>
        </w:tabs>
        <w:spacing w:before="1" w:after="0" w:line="463" w:lineRule="auto"/>
        <w:ind w:left="1280" w:right="641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it is</w:t>
      </w:r>
      <w:r>
        <w:rPr>
          <w:spacing w:val="-2"/>
          <w:sz w:val="20"/>
        </w:rPr>
        <w:t xml:space="preserve"> </w:t>
      </w:r>
      <w:r>
        <w:rPr>
          <w:sz w:val="20"/>
        </w:rPr>
        <w:t>existing, we are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getting</w:t>
      </w:r>
      <w:r>
        <w:rPr>
          <w:spacing w:val="-2"/>
          <w:sz w:val="20"/>
        </w:rPr>
        <w:t xml:space="preserve"> </w:t>
      </w:r>
      <w:r>
        <w:rPr>
          <w:sz w:val="20"/>
        </w:rPr>
        <w:t>fast</w:t>
      </w:r>
      <w:r>
        <w:rPr>
          <w:spacing w:val="-3"/>
          <w:sz w:val="20"/>
        </w:rPr>
        <w:t xml:space="preserve"> </w:t>
      </w:r>
      <w:r>
        <w:rPr>
          <w:sz w:val="20"/>
        </w:rPr>
        <w:t>replies. By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time,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reply</w:t>
      </w:r>
      <w:r>
        <w:rPr>
          <w:spacing w:val="-1"/>
          <w:sz w:val="20"/>
        </w:rPr>
        <w:t xml:space="preserve"> </w:t>
      </w:r>
      <w:r>
        <w:rPr>
          <w:sz w:val="20"/>
        </w:rPr>
        <w:t>comes,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issue</w:t>
      </w:r>
      <w:r>
        <w:rPr>
          <w:spacing w:val="-52"/>
          <w:sz w:val="20"/>
        </w:rPr>
        <w:t xml:space="preserve"> </w:t>
      </w:r>
      <w:r>
        <w:rPr>
          <w:sz w:val="20"/>
        </w:rPr>
        <w:t>might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been cleared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worth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being</w:t>
      </w:r>
      <w:r>
        <w:rPr>
          <w:spacing w:val="-2"/>
          <w:sz w:val="20"/>
        </w:rPr>
        <w:t xml:space="preserve"> </w:t>
      </w:r>
      <w:r>
        <w:rPr>
          <w:sz w:val="20"/>
        </w:rPr>
        <w:t>cleared</w:t>
      </w:r>
      <w:r>
        <w:rPr>
          <w:spacing w:val="-1"/>
          <w:sz w:val="20"/>
        </w:rPr>
        <w:t xml:space="preserve"> </w:t>
      </w:r>
      <w:r>
        <w:rPr>
          <w:sz w:val="20"/>
        </w:rPr>
        <w:t>to the customers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3"/>
        <w:numPr>
          <w:ilvl w:val="1"/>
          <w:numId w:val="4"/>
        </w:numPr>
        <w:tabs>
          <w:tab w:val="left" w:pos="532"/>
        </w:tabs>
        <w:spacing w:before="174" w:after="0" w:line="240" w:lineRule="auto"/>
        <w:ind w:left="531" w:right="0" w:hanging="332"/>
        <w:jc w:val="left"/>
        <w:rPr>
          <w:u w:val="none"/>
        </w:rPr>
      </w:pPr>
      <w:bookmarkStart w:id="6" w:name="_bookmark3"/>
      <w:bookmarkEnd w:id="6"/>
      <w:bookmarkStart w:id="7" w:name="_bookmark3"/>
      <w:bookmarkEnd w:id="7"/>
      <w:r>
        <w:rPr>
          <w:u w:val="thick"/>
        </w:rPr>
        <w:t>References</w:t>
      </w:r>
    </w:p>
    <w:p>
      <w:pPr>
        <w:pStyle w:val="6"/>
        <w:spacing w:before="9"/>
        <w:rPr>
          <w:rFonts w:ascii="Arial"/>
          <w:b/>
          <w:sz w:val="25"/>
        </w:rPr>
      </w:pPr>
    </w:p>
    <w:p>
      <w:pPr>
        <w:pStyle w:val="6"/>
        <w:spacing w:before="93"/>
        <w:ind w:left="200"/>
      </w:pPr>
      <w:r>
        <w:fldChar w:fldCharType="begin"/>
      </w:r>
      <w:r>
        <w:instrText xml:space="preserve"> HYPERLINK "https://www.helpdesk.com/" \h </w:instrText>
      </w:r>
      <w:r>
        <w:fldChar w:fldCharType="separate"/>
      </w:r>
      <w:r>
        <w:rPr>
          <w:color w:val="0462C1"/>
          <w:u w:val="single" w:color="0462C1"/>
        </w:rPr>
        <w:t>https://www.helpdesk.com/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9"/>
        <w:rPr>
          <w:sz w:val="11"/>
        </w:rPr>
      </w:pPr>
    </w:p>
    <w:p>
      <w:pPr>
        <w:pStyle w:val="6"/>
        <w:spacing w:before="93"/>
        <w:ind w:left="200"/>
      </w:pPr>
      <w:r>
        <w:fldChar w:fldCharType="begin"/>
      </w:r>
      <w:r>
        <w:instrText xml:space="preserve"> HYPERLINK "https://freshdesk.com/helpdesk-software" \h </w:instrText>
      </w:r>
      <w:r>
        <w:fldChar w:fldCharType="separate"/>
      </w:r>
      <w:r>
        <w:rPr>
          <w:color w:val="0462C1"/>
          <w:u w:val="single" w:color="0462C1"/>
        </w:rPr>
        <w:t>https://freshdesk.com/helpdesk-software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rPr>
          <w:sz w:val="12"/>
        </w:rPr>
      </w:pPr>
    </w:p>
    <w:p>
      <w:pPr>
        <w:pStyle w:val="6"/>
        <w:spacing w:before="93"/>
        <w:ind w:left="200"/>
      </w:pPr>
      <w:r>
        <w:fldChar w:fldCharType="begin"/>
      </w:r>
      <w:r>
        <w:instrText xml:space="preserve"> HYPERLINK "https://freshdesk.com/resources/case-study/hamleys" \h </w:instrText>
      </w:r>
      <w:r>
        <w:fldChar w:fldCharType="separate"/>
      </w:r>
      <w:r>
        <w:rPr>
          <w:color w:val="0462C1"/>
          <w:u w:val="single" w:color="0462C1"/>
        </w:rPr>
        <w:t>https://freshdesk.com/resources/case-study/hamleys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rPr>
          <w:sz w:val="12"/>
        </w:rPr>
      </w:pPr>
    </w:p>
    <w:p>
      <w:pPr>
        <w:pStyle w:val="6"/>
        <w:spacing w:before="93"/>
        <w:ind w:left="200"/>
      </w:pPr>
      <w:r>
        <w:fldChar w:fldCharType="begin"/>
      </w:r>
      <w:r>
        <w:instrText xml:space="preserve"> HYPERLINK "https://pulsedesk.com/" \h </w:instrText>
      </w:r>
      <w:r>
        <w:fldChar w:fldCharType="separate"/>
      </w:r>
      <w:r>
        <w:rPr>
          <w:color w:val="0462C1"/>
          <w:u w:val="single" w:color="0462C1"/>
        </w:rPr>
        <w:t>https://pulsedesk.com/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9"/>
        <w:rPr>
          <w:sz w:val="11"/>
        </w:rPr>
      </w:pPr>
    </w:p>
    <w:p>
      <w:pPr>
        <w:pStyle w:val="6"/>
        <w:spacing w:before="93"/>
        <w:ind w:left="200"/>
      </w:pPr>
      <w:r>
        <w:fldChar w:fldCharType="begin"/>
      </w:r>
      <w:r>
        <w:instrText xml:space="preserve"> HYPERLINK "https://www.redpoints.com/blog/amazon-fake-reviews/" \h </w:instrText>
      </w:r>
      <w:r>
        <w:fldChar w:fldCharType="separate"/>
      </w:r>
      <w:r>
        <w:rPr>
          <w:color w:val="0462C1"/>
          <w:u w:val="single" w:color="0462C1"/>
        </w:rPr>
        <w:t>https://www.redpoints.com/blog/amazon-fake-reviews/</w:t>
      </w:r>
      <w:r>
        <w:rPr>
          <w:color w:val="0462C1"/>
          <w:u w:val="single" w:color="0462C1"/>
        </w:rPr>
        <w:fldChar w:fldCharType="end"/>
      </w:r>
    </w:p>
    <w:p>
      <w:pPr>
        <w:pStyle w:val="6"/>
      </w:pPr>
    </w:p>
    <w:p>
      <w:pPr>
        <w:pStyle w:val="6"/>
      </w:pPr>
    </w:p>
    <w:p>
      <w:pPr>
        <w:pStyle w:val="6"/>
        <w:spacing w:before="2"/>
      </w:pPr>
    </w:p>
    <w:p>
      <w:pPr>
        <w:pStyle w:val="3"/>
        <w:numPr>
          <w:ilvl w:val="1"/>
          <w:numId w:val="4"/>
        </w:numPr>
        <w:tabs>
          <w:tab w:val="left" w:pos="535"/>
        </w:tabs>
        <w:spacing w:before="0" w:after="0" w:line="240" w:lineRule="auto"/>
        <w:ind w:left="534" w:right="0" w:hanging="335"/>
        <w:jc w:val="left"/>
        <w:rPr>
          <w:u w:val="none"/>
        </w:rPr>
      </w:pPr>
      <w:bookmarkStart w:id="8" w:name="_bookmark4"/>
      <w:bookmarkEnd w:id="8"/>
      <w:bookmarkStart w:id="9" w:name="_bookmark4"/>
      <w:bookmarkEnd w:id="9"/>
      <w:r>
        <w:rPr>
          <w:u w:val="thick"/>
        </w:rPr>
        <w:t>Problem</w:t>
      </w:r>
      <w:r>
        <w:rPr>
          <w:spacing w:val="-3"/>
          <w:u w:val="thick"/>
        </w:rPr>
        <w:t xml:space="preserve"> </w:t>
      </w:r>
      <w:r>
        <w:rPr>
          <w:u w:val="thick"/>
        </w:rPr>
        <w:t>Statement</w:t>
      </w:r>
      <w:r>
        <w:rPr>
          <w:spacing w:val="-5"/>
          <w:u w:val="thick"/>
        </w:rPr>
        <w:t xml:space="preserve"> </w:t>
      </w:r>
      <w:r>
        <w:rPr>
          <w:u w:val="thick"/>
        </w:rPr>
        <w:t>Definition</w:t>
      </w:r>
    </w:p>
    <w:p>
      <w:pPr>
        <w:pStyle w:val="6"/>
        <w:rPr>
          <w:rFonts w:ascii="Arial"/>
          <w:b/>
        </w:rPr>
      </w:pPr>
    </w:p>
    <w:p>
      <w:pPr>
        <w:pStyle w:val="6"/>
        <w:spacing w:before="2"/>
        <w:rPr>
          <w:rFonts w:ascii="Arial"/>
          <w:b/>
          <w:sz w:val="16"/>
        </w:rPr>
      </w:pPr>
    </w:p>
    <w:p>
      <w:pPr>
        <w:pStyle w:val="6"/>
        <w:spacing w:before="93" w:line="480" w:lineRule="auto"/>
        <w:ind w:left="200" w:right="300" w:firstLine="719"/>
      </w:pPr>
      <w:r>
        <w:t>I am Su</w:t>
      </w:r>
      <w:r>
        <w:rPr>
          <w:rFonts w:hint="default"/>
          <w:lang w:val="en-US"/>
        </w:rPr>
        <w:t xml:space="preserve">biksha </w:t>
      </w:r>
      <w:r>
        <w:t xml:space="preserve"> and I am a regular customer in famous e-commerce websites like Amazon,</w:t>
      </w:r>
      <w:r>
        <w:rPr>
          <w:spacing w:val="1"/>
        </w:rPr>
        <w:t xml:space="preserve"> </w:t>
      </w:r>
      <w:r>
        <w:t>Flipkart.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regularly.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times,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reliable</w:t>
      </w:r>
      <w:r>
        <w:rPr>
          <w:spacing w:val="-4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my doubts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 I</w:t>
      </w:r>
      <w:r>
        <w:rPr>
          <w:spacing w:val="-1"/>
        </w:rPr>
        <w:t xml:space="preserve"> </w:t>
      </w:r>
      <w:r>
        <w:t>buy.</w:t>
      </w:r>
    </w:p>
    <w:p>
      <w:pPr>
        <w:pStyle w:val="6"/>
        <w:spacing w:before="5"/>
        <w:rPr>
          <w:sz w:val="24"/>
        </w:rPr>
      </w:pPr>
    </w:p>
    <w:p>
      <w:pPr>
        <w:pStyle w:val="6"/>
        <w:spacing w:before="1" w:line="480" w:lineRule="auto"/>
        <w:ind w:left="200" w:right="172" w:firstLine="719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ratings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websites,</w:t>
      </w:r>
      <w:r>
        <w:rPr>
          <w:spacing w:val="-3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somehow,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authentic and real. It would make my world if those replies were from a real expert, and I could clarify</w:t>
      </w:r>
      <w:r>
        <w:rPr>
          <w:spacing w:val="-53"/>
        </w:rPr>
        <w:t xml:space="preserve"> </w:t>
      </w:r>
      <w:r>
        <w:t>all my doubts in a single platform. Of course, I would need instant replies from a real expert who</w:t>
      </w:r>
      <w:r>
        <w:rPr>
          <w:spacing w:val="1"/>
        </w:rPr>
        <w:t xml:space="preserve"> </w:t>
      </w:r>
      <w:r>
        <w:t>knows 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 I</w:t>
      </w:r>
      <w:r>
        <w:rPr>
          <w:spacing w:val="1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asking</w:t>
      </w:r>
      <w:r>
        <w:rPr>
          <w:spacing w:val="-1"/>
        </w:rPr>
        <w:t xml:space="preserve"> </w:t>
      </w:r>
      <w:r>
        <w:t>for.</w:t>
      </w:r>
    </w:p>
    <w:p>
      <w:pPr>
        <w:spacing w:after="0" w:line="480" w:lineRule="auto"/>
        <w:sectPr>
          <w:pgSz w:w="11910" w:h="16840"/>
          <w:pgMar w:top="1340" w:right="1280" w:bottom="280" w:left="1240" w:header="720" w:footer="720" w:gutter="0"/>
          <w:cols w:space="720" w:num="1"/>
        </w:sectPr>
      </w:pPr>
    </w:p>
    <w:p>
      <w:pPr>
        <w:pStyle w:val="3"/>
        <w:numPr>
          <w:ilvl w:val="0"/>
          <w:numId w:val="1"/>
        </w:numPr>
        <w:tabs>
          <w:tab w:val="left" w:pos="2961"/>
        </w:tabs>
        <w:spacing w:before="81" w:after="0" w:line="240" w:lineRule="auto"/>
        <w:ind w:left="2960" w:right="0" w:hanging="2927"/>
        <w:jc w:val="left"/>
        <w:rPr>
          <w:u w:val="none"/>
        </w:rPr>
      </w:pPr>
      <w:r>
        <w:rPr>
          <w:u w:val="thick"/>
        </w:rPr>
        <w:t>IDEATION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PROPOSED</w:t>
      </w:r>
      <w:r>
        <w:rPr>
          <w:spacing w:val="-1"/>
          <w:u w:val="thick"/>
        </w:rPr>
        <w:t xml:space="preserve"> </w:t>
      </w:r>
      <w:r>
        <w:rPr>
          <w:u w:val="thick"/>
        </w:rPr>
        <w:t>SOLUTION</w:t>
      </w:r>
    </w:p>
    <w:p>
      <w:pPr>
        <w:pStyle w:val="6"/>
        <w:rPr>
          <w:rFonts w:ascii="Arial"/>
          <w:b/>
        </w:rPr>
      </w:pPr>
    </w:p>
    <w:p>
      <w:pPr>
        <w:pStyle w:val="6"/>
        <w:rPr>
          <w:rFonts w:ascii="Arial"/>
          <w:b/>
        </w:rPr>
      </w:pPr>
    </w:p>
    <w:p>
      <w:pPr>
        <w:pStyle w:val="6"/>
        <w:spacing w:before="11"/>
        <w:rPr>
          <w:rFonts w:ascii="Arial"/>
          <w:b/>
          <w:sz w:val="19"/>
        </w:rPr>
      </w:pPr>
    </w:p>
    <w:p>
      <w:pPr>
        <w:pStyle w:val="13"/>
        <w:numPr>
          <w:ilvl w:val="1"/>
          <w:numId w:val="5"/>
        </w:numPr>
        <w:tabs>
          <w:tab w:val="left" w:pos="535"/>
        </w:tabs>
        <w:spacing w:before="0" w:after="0" w:line="240" w:lineRule="auto"/>
        <w:ind w:left="534" w:right="0" w:hanging="335"/>
        <w:jc w:val="left"/>
        <w:rPr>
          <w:rFonts w:ascii="Arial"/>
          <w:b/>
          <w:sz w:val="20"/>
        </w:rPr>
      </w:pPr>
      <w:bookmarkStart w:id="10" w:name="_bookmark5"/>
      <w:bookmarkEnd w:id="10"/>
      <w:bookmarkStart w:id="11" w:name="_bookmark5"/>
      <w:bookmarkEnd w:id="11"/>
      <w:r>
        <w:rPr>
          <w:rFonts w:ascii="Arial"/>
          <w:b/>
          <w:sz w:val="20"/>
          <w:u w:val="thick"/>
        </w:rPr>
        <w:t>Empathy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Map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Canvas</w:t>
      </w:r>
    </w:p>
    <w:p>
      <w:pPr>
        <w:pStyle w:val="6"/>
        <w:spacing w:before="2"/>
        <w:rPr>
          <w:rFonts w:ascii="Arial"/>
          <w:b/>
        </w:rPr>
      </w:pPr>
    </w:p>
    <w:p>
      <w:pPr>
        <w:pStyle w:val="13"/>
        <w:numPr>
          <w:ilvl w:val="2"/>
          <w:numId w:val="5"/>
        </w:numPr>
        <w:tabs>
          <w:tab w:val="left" w:pos="1280"/>
          <w:tab w:val="left" w:pos="1281"/>
        </w:tabs>
        <w:spacing w:before="0" w:after="0" w:line="463" w:lineRule="auto"/>
        <w:ind w:left="1280" w:right="404" w:hanging="360"/>
        <w:jc w:val="left"/>
        <w:rPr>
          <w:sz w:val="20"/>
        </w:rPr>
      </w:pPr>
      <w:r>
        <w:rPr>
          <w:sz w:val="20"/>
        </w:rPr>
        <w:t>Empathy Map is a simple, easy-to-digest visual that captures knowledge about a user’s</w:t>
      </w:r>
      <w:r>
        <w:rPr>
          <w:spacing w:val="-54"/>
          <w:sz w:val="20"/>
        </w:rPr>
        <w:t xml:space="preserve"> </w:t>
      </w:r>
      <w:r>
        <w:rPr>
          <w:sz w:val="20"/>
        </w:rPr>
        <w:t>behaviours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attitudes</w:t>
      </w:r>
    </w:p>
    <w:p>
      <w:pPr>
        <w:pStyle w:val="13"/>
        <w:numPr>
          <w:ilvl w:val="2"/>
          <w:numId w:val="5"/>
        </w:numPr>
        <w:tabs>
          <w:tab w:val="left" w:pos="1280"/>
          <w:tab w:val="left" w:pos="1281"/>
        </w:tabs>
        <w:spacing w:before="17" w:after="0" w:line="240" w:lineRule="auto"/>
        <w:ind w:left="1280" w:right="0" w:hanging="361"/>
        <w:jc w:val="left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useful</w:t>
      </w:r>
      <w:r>
        <w:rPr>
          <w:spacing w:val="-3"/>
          <w:sz w:val="20"/>
        </w:rPr>
        <w:t xml:space="preserve"> </w:t>
      </w:r>
      <w:r>
        <w:rPr>
          <w:sz w:val="20"/>
        </w:rPr>
        <w:t>tool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help</w:t>
      </w:r>
      <w:r>
        <w:rPr>
          <w:spacing w:val="-2"/>
          <w:sz w:val="20"/>
        </w:rPr>
        <w:t xml:space="preserve"> </w:t>
      </w:r>
      <w:r>
        <w:rPr>
          <w:sz w:val="20"/>
        </w:rPr>
        <w:t>teams</w:t>
      </w:r>
      <w:r>
        <w:rPr>
          <w:spacing w:val="-1"/>
          <w:sz w:val="20"/>
        </w:rPr>
        <w:t xml:space="preserve"> </w:t>
      </w:r>
      <w:r>
        <w:rPr>
          <w:sz w:val="20"/>
        </w:rPr>
        <w:t>to better</w:t>
      </w:r>
      <w:r>
        <w:rPr>
          <w:spacing w:val="1"/>
          <w:sz w:val="20"/>
        </w:rPr>
        <w:t xml:space="preserve"> </w:t>
      </w:r>
      <w:r>
        <w:rPr>
          <w:sz w:val="20"/>
        </w:rPr>
        <w:t>understand</w:t>
      </w:r>
      <w:r>
        <w:rPr>
          <w:spacing w:val="-1"/>
          <w:sz w:val="20"/>
        </w:rPr>
        <w:t xml:space="preserve"> </w:t>
      </w:r>
      <w:r>
        <w:rPr>
          <w:sz w:val="20"/>
        </w:rPr>
        <w:t>their</w:t>
      </w:r>
      <w:r>
        <w:rPr>
          <w:spacing w:val="-1"/>
          <w:sz w:val="20"/>
        </w:rPr>
        <w:t xml:space="preserve"> </w:t>
      </w:r>
      <w:r>
        <w:rPr>
          <w:sz w:val="20"/>
        </w:rPr>
        <w:t>users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2"/>
          <w:numId w:val="5"/>
        </w:numPr>
        <w:tabs>
          <w:tab w:val="left" w:pos="1280"/>
          <w:tab w:val="left" w:pos="1281"/>
        </w:tabs>
        <w:spacing w:before="0" w:after="0" w:line="463" w:lineRule="auto"/>
        <w:ind w:left="1280" w:right="527" w:hanging="360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effective</w:t>
      </w:r>
      <w:r>
        <w:rPr>
          <w:spacing w:val="-1"/>
          <w:sz w:val="20"/>
        </w:rPr>
        <w:t xml:space="preserve"> </w:t>
      </w:r>
      <w:r>
        <w:rPr>
          <w:sz w:val="20"/>
        </w:rPr>
        <w:t>solution</w:t>
      </w:r>
      <w:r>
        <w:rPr>
          <w:spacing w:val="-3"/>
          <w:sz w:val="20"/>
        </w:rPr>
        <w:t xml:space="preserve"> </w:t>
      </w:r>
      <w:r>
        <w:rPr>
          <w:sz w:val="20"/>
        </w:rPr>
        <w:t>requires</w:t>
      </w:r>
      <w:r>
        <w:rPr>
          <w:spacing w:val="-1"/>
          <w:sz w:val="20"/>
        </w:rPr>
        <w:t xml:space="preserve"> </w:t>
      </w:r>
      <w:r>
        <w:rPr>
          <w:sz w:val="20"/>
        </w:rPr>
        <w:t>understanding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true</w:t>
      </w:r>
      <w:r>
        <w:rPr>
          <w:spacing w:val="-1"/>
          <w:sz w:val="20"/>
        </w:rPr>
        <w:t xml:space="preserve"> </w:t>
      </w:r>
      <w:r>
        <w:rPr>
          <w:sz w:val="20"/>
        </w:rPr>
        <w:t>problem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person</w:t>
      </w:r>
      <w:r>
        <w:rPr>
          <w:spacing w:val="-52"/>
          <w:sz w:val="20"/>
        </w:rPr>
        <w:t xml:space="preserve"> </w:t>
      </w:r>
      <w:r>
        <w:rPr>
          <w:sz w:val="20"/>
        </w:rPr>
        <w:t>who</w:t>
      </w:r>
      <w:r>
        <w:rPr>
          <w:spacing w:val="-2"/>
          <w:sz w:val="20"/>
        </w:rPr>
        <w:t xml:space="preserve"> </w:t>
      </w:r>
      <w:r>
        <w:rPr>
          <w:sz w:val="20"/>
        </w:rPr>
        <w:t>us</w:t>
      </w:r>
      <w:r>
        <w:rPr>
          <w:spacing w:val="2"/>
          <w:sz w:val="20"/>
        </w:rPr>
        <w:t xml:space="preserve"> </w:t>
      </w:r>
      <w:r>
        <w:rPr>
          <w:sz w:val="20"/>
        </w:rPr>
        <w:t>experiencing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</w:p>
    <w:p>
      <w:pPr>
        <w:pStyle w:val="13"/>
        <w:numPr>
          <w:ilvl w:val="2"/>
          <w:numId w:val="5"/>
        </w:numPr>
        <w:tabs>
          <w:tab w:val="left" w:pos="1280"/>
          <w:tab w:val="left" w:pos="1281"/>
        </w:tabs>
        <w:spacing w:before="17" w:after="0" w:line="463" w:lineRule="auto"/>
        <w:ind w:left="1280" w:right="798" w:hanging="360"/>
        <w:jc w:val="left"/>
        <w:rPr>
          <w:sz w:val="20"/>
        </w:rPr>
      </w:pPr>
      <w:r>
        <w:rPr>
          <w:sz w:val="20"/>
        </w:rPr>
        <w:t>The exercise of creating the map helps participants consider things from the user’s</w:t>
      </w:r>
      <w:r>
        <w:rPr>
          <w:spacing w:val="-53"/>
          <w:sz w:val="20"/>
        </w:rPr>
        <w:t xml:space="preserve"> </w:t>
      </w:r>
      <w:r>
        <w:rPr>
          <w:sz w:val="20"/>
        </w:rPr>
        <w:t>perspective along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his or</w:t>
      </w:r>
      <w:r>
        <w:rPr>
          <w:spacing w:val="-1"/>
          <w:sz w:val="20"/>
        </w:rPr>
        <w:t xml:space="preserve"> </w:t>
      </w:r>
      <w:r>
        <w:rPr>
          <w:sz w:val="20"/>
        </w:rPr>
        <w:t>her</w:t>
      </w:r>
      <w:r>
        <w:rPr>
          <w:spacing w:val="1"/>
          <w:sz w:val="20"/>
        </w:rPr>
        <w:t xml:space="preserve"> </w:t>
      </w:r>
      <w:r>
        <w:rPr>
          <w:sz w:val="20"/>
        </w:rPr>
        <w:t>goals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challenges</w:t>
      </w:r>
    </w:p>
    <w:p>
      <w:pPr>
        <w:pStyle w:val="6"/>
      </w:pPr>
    </w:p>
    <w:p>
      <w:pPr>
        <w:pStyle w:val="6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156210</wp:posOffset>
            </wp:positionV>
            <wp:extent cx="5620385" cy="3463290"/>
            <wp:effectExtent l="0" t="0" r="0" b="0"/>
            <wp:wrapTopAndBottom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96" cy="346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40" w:right="1280" w:bottom="280" w:left="1240" w:header="720" w:footer="720" w:gutter="0"/>
          <w:cols w:space="720" w:num="1"/>
        </w:sectPr>
      </w:pPr>
    </w:p>
    <w:p>
      <w:pPr>
        <w:pStyle w:val="3"/>
        <w:numPr>
          <w:ilvl w:val="1"/>
          <w:numId w:val="5"/>
        </w:numPr>
        <w:tabs>
          <w:tab w:val="left" w:pos="532"/>
        </w:tabs>
        <w:spacing w:before="81" w:after="0" w:line="240" w:lineRule="auto"/>
        <w:ind w:left="531" w:right="0" w:hanging="332"/>
        <w:jc w:val="left"/>
        <w:rPr>
          <w:u w:val="none"/>
        </w:rPr>
      </w:pPr>
      <w:bookmarkStart w:id="12" w:name="_bookmark6"/>
      <w:bookmarkEnd w:id="12"/>
      <w:bookmarkStart w:id="13" w:name="_bookmark6"/>
      <w:bookmarkEnd w:id="13"/>
      <w:r>
        <w:rPr>
          <w:u w:val="thick"/>
        </w:rPr>
        <w:t>Ideation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Brainstorming</w:t>
      </w:r>
    </w:p>
    <w:p>
      <w:pPr>
        <w:pStyle w:val="6"/>
        <w:spacing w:before="9"/>
        <w:rPr>
          <w:rFonts w:ascii="Arial"/>
          <w:b/>
          <w:sz w:val="25"/>
        </w:rPr>
      </w:pPr>
    </w:p>
    <w:p>
      <w:pPr>
        <w:pStyle w:val="6"/>
        <w:spacing w:before="93" w:line="480" w:lineRule="auto"/>
        <w:ind w:left="200" w:right="172" w:firstLine="719"/>
      </w:pPr>
      <w:r>
        <w:t>Brainstorming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encourages</w:t>
      </w:r>
      <w:r>
        <w:rPr>
          <w:spacing w:val="-2"/>
        </w:rPr>
        <w:t xml:space="preserve"> </w:t>
      </w:r>
      <w:r>
        <w:t>everyone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team</w:t>
      </w:r>
      <w:r>
        <w:rPr>
          <w:spacing w:val="-53"/>
        </w:rPr>
        <w:t xml:space="preserve"> </w:t>
      </w:r>
      <w:r>
        <w:t>to participate in the creative thinking process that leads to problem solving. Prioritizing volume over</w:t>
      </w:r>
      <w:r>
        <w:rPr>
          <w:spacing w:val="1"/>
        </w:rPr>
        <w:t xml:space="preserve"> </w:t>
      </w:r>
      <w:r>
        <w:t>value, out-of-the-box ideas are welcome and built upon, and all participants are encouraged to</w:t>
      </w:r>
      <w:r>
        <w:rPr>
          <w:spacing w:val="1"/>
        </w:rPr>
        <w:t xml:space="preserve"> </w:t>
      </w:r>
      <w:r>
        <w:t>collaborate,</w:t>
      </w:r>
      <w:r>
        <w:rPr>
          <w:spacing w:val="-2"/>
        </w:rPr>
        <w:t xml:space="preserve"> </w:t>
      </w:r>
      <w:r>
        <w:t>helping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 develop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rich number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solutions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spacing w:before="10"/>
        <w:rPr>
          <w:sz w:val="23"/>
        </w:rPr>
      </w:pPr>
    </w:p>
    <w:p>
      <w:pPr>
        <w:pStyle w:val="6"/>
        <w:spacing w:before="1"/>
        <w:ind w:left="200"/>
      </w:pPr>
      <w:r>
        <w:rPr>
          <w:rFonts w:ascii="Arial"/>
          <w:b/>
          <w:u w:val="thick"/>
        </w:rPr>
        <w:t>Step-1</w:t>
      </w:r>
      <w:r>
        <w:t>:</w:t>
      </w:r>
      <w:r>
        <w:rPr>
          <w:spacing w:val="-4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Gathering,</w:t>
      </w:r>
      <w:r>
        <w:rPr>
          <w:spacing w:val="-2"/>
        </w:rPr>
        <w:t xml:space="preserve"> </w:t>
      </w:r>
      <w:r>
        <w:t>Collaboration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Statement</w:t>
      </w:r>
    </w:p>
    <w:p>
      <w:pPr>
        <w:pStyle w:val="6"/>
        <w:rPr>
          <w:sz w:val="12"/>
        </w:rPr>
      </w:pPr>
    </w:p>
    <w:p>
      <w:pPr>
        <w:pStyle w:val="6"/>
        <w:spacing w:before="93"/>
        <w:ind w:left="200"/>
      </w:pPr>
      <w:r>
        <w:rPr>
          <w:u w:val="single"/>
        </w:rPr>
        <w:t>Team</w:t>
      </w:r>
      <w:r>
        <w:rPr>
          <w:spacing w:val="-4"/>
          <w:u w:val="single"/>
        </w:rPr>
        <w:t xml:space="preserve"> </w:t>
      </w:r>
      <w:r>
        <w:rPr>
          <w:u w:val="single"/>
        </w:rPr>
        <w:t>Gathering:</w:t>
      </w:r>
    </w:p>
    <w:p>
      <w:pPr>
        <w:pStyle w:val="6"/>
        <w:spacing w:before="10"/>
        <w:rPr>
          <w:sz w:val="19"/>
        </w:rPr>
      </w:pPr>
    </w:p>
    <w:tbl>
      <w:tblPr>
        <w:tblStyle w:val="5"/>
        <w:tblW w:w="5385" w:type="dxa"/>
        <w:tblInd w:w="2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69"/>
        <w:gridCol w:w="311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5385" w:type="dxa"/>
            <w:gridSpan w:val="2"/>
          </w:tcPr>
          <w:p>
            <w:pPr>
              <w:pStyle w:val="14"/>
              <w:spacing w:before="83"/>
              <w:ind w:left="1942" w:right="193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2269" w:type="dxa"/>
          </w:tcPr>
          <w:p>
            <w:pPr>
              <w:pStyle w:val="14"/>
              <w:spacing w:before="83"/>
              <w:ind w:left="537"/>
              <w:rPr>
                <w:sz w:val="20"/>
              </w:rPr>
            </w:pPr>
            <w:r>
              <w:rPr>
                <w:sz w:val="20"/>
              </w:rPr>
              <w:t>Team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Leader</w:t>
            </w:r>
          </w:p>
        </w:tc>
        <w:tc>
          <w:tcPr>
            <w:tcW w:w="3116" w:type="dxa"/>
            <w:vAlign w:val="top"/>
          </w:tcPr>
          <w:p>
            <w:pPr>
              <w:pStyle w:val="14"/>
              <w:rPr>
                <w:rFonts w:ascii="Calibri"/>
                <w:sz w:val="24"/>
              </w:rPr>
            </w:pPr>
          </w:p>
          <w:p>
            <w:pPr>
              <w:pStyle w:val="14"/>
              <w:spacing w:before="8"/>
              <w:ind w:firstLine="1000" w:firstLineChars="500"/>
              <w:rPr>
                <w:rFonts w:hint="default" w:ascii="Arial" w:hAnsi="Arial" w:cs="Arial"/>
                <w:sz w:val="20"/>
                <w:szCs w:val="20"/>
                <w:lang w:val="en-US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en-US"/>
              </w:rPr>
              <w:t>SUBIKSHA.S</w:t>
            </w:r>
          </w:p>
          <w:p>
            <w:pPr>
              <w:pStyle w:val="14"/>
              <w:spacing w:before="1"/>
              <w:ind w:left="0" w:leftChars="0" w:right="110" w:rightChars="0"/>
              <w:jc w:val="right"/>
              <w:rPr>
                <w:rFonts w:ascii="Arial MT" w:hAnsi="Arial MT" w:eastAsia="Arial MT" w:cs="Arial MT"/>
                <w:sz w:val="22"/>
                <w:szCs w:val="22"/>
                <w:lang w:val="en-US" w:eastAsia="en-US" w:bidi="ar-SA"/>
              </w:rPr>
            </w:pPr>
            <w:r>
              <w:rPr>
                <w:w w:val="100"/>
                <w:sz w:val="22"/>
              </w:rPr>
              <w:t>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2269" w:type="dxa"/>
            <w:vMerge w:val="restart"/>
          </w:tcPr>
          <w:p>
            <w:pPr>
              <w:pStyle w:val="14"/>
              <w:rPr>
                <w:sz w:val="22"/>
              </w:rPr>
            </w:pPr>
          </w:p>
          <w:p>
            <w:pPr>
              <w:pStyle w:val="14"/>
              <w:spacing w:before="8"/>
              <w:rPr>
                <w:sz w:val="20"/>
              </w:rPr>
            </w:pPr>
          </w:p>
          <w:p>
            <w:pPr>
              <w:pStyle w:val="14"/>
              <w:ind w:left="431"/>
              <w:rPr>
                <w:sz w:val="20"/>
              </w:rPr>
            </w:pPr>
            <w:r>
              <w:rPr>
                <w:sz w:val="20"/>
              </w:rPr>
              <w:t>Team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Members</w:t>
            </w:r>
          </w:p>
        </w:tc>
        <w:tc>
          <w:tcPr>
            <w:tcW w:w="3116" w:type="dxa"/>
          </w:tcPr>
          <w:p>
            <w:pPr>
              <w:pStyle w:val="14"/>
              <w:spacing w:before="83"/>
              <w:ind w:left="563" w:right="560"/>
              <w:jc w:val="center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KARAN RAJ.V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2269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6" w:type="dxa"/>
          </w:tcPr>
          <w:p>
            <w:pPr>
              <w:pStyle w:val="14"/>
              <w:spacing w:before="83"/>
              <w:ind w:left="562" w:right="561"/>
              <w:jc w:val="center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KARUNA KARAN.K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2269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6" w:type="dxa"/>
          </w:tcPr>
          <w:p>
            <w:pPr>
              <w:pStyle w:val="14"/>
              <w:spacing w:before="81"/>
              <w:ind w:left="561" w:right="561"/>
              <w:jc w:val="center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SRUTHI .A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2269" w:type="dxa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6" w:type="dxa"/>
          </w:tcPr>
          <w:p>
            <w:pPr>
              <w:pStyle w:val="14"/>
              <w:spacing w:before="81"/>
              <w:ind w:left="561" w:right="561"/>
              <w:jc w:val="center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ATHITHIYAN.S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2269" w:type="dxa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6" w:type="dxa"/>
          </w:tcPr>
          <w:p>
            <w:pPr>
              <w:pStyle w:val="14"/>
              <w:spacing w:before="81"/>
              <w:ind w:left="561" w:right="561"/>
              <w:jc w:val="center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YASWANTH.H</w:t>
            </w:r>
          </w:p>
        </w:tc>
      </w:tr>
    </w:tbl>
    <w:p>
      <w:pPr>
        <w:pStyle w:val="6"/>
        <w:rPr>
          <w:sz w:val="22"/>
        </w:rPr>
      </w:pPr>
    </w:p>
    <w:p>
      <w:pPr>
        <w:pStyle w:val="6"/>
        <w:spacing w:before="154"/>
        <w:sectPr>
          <w:pgSz w:w="11910" w:h="16840"/>
          <w:pgMar w:top="1340" w:right="1280" w:bottom="280" w:left="1240" w:header="720" w:footer="720" w:gutter="0"/>
          <w:cols w:space="720" w:num="1"/>
        </w:sectPr>
      </w:pPr>
    </w:p>
    <w:p>
      <w:pPr>
        <w:pStyle w:val="6"/>
        <w:spacing w:before="81"/>
        <w:ind w:left="200"/>
      </w:pPr>
    </w:p>
    <w:p>
      <w:pPr>
        <w:pStyle w:val="6"/>
        <w:spacing w:before="9"/>
        <w:rPr>
          <w:rFonts w:hint="default"/>
          <w:sz w:val="16"/>
          <w:lang w:val="en-US"/>
        </w:rPr>
      </w:pPr>
      <w:r>
        <w:rPr>
          <w:rFonts w:hint="default"/>
          <w:sz w:val="16"/>
          <w:lang w:val="en-US"/>
        </w:rPr>
        <w:drawing>
          <wp:inline distT="0" distB="0" distL="114300" distR="114300">
            <wp:extent cx="5953125" cy="4125595"/>
            <wp:effectExtent l="0" t="0" r="9525" b="8255"/>
            <wp:docPr id="2" name="Picture 2" descr="Screenshot 2022-11-19 14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2-11-19 1431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sz w:val="29"/>
        </w:rPr>
      </w:pPr>
    </w:p>
    <w:p>
      <w:pPr>
        <w:spacing w:before="0"/>
        <w:ind w:left="200" w:right="0" w:firstLine="0"/>
        <w:jc w:val="left"/>
        <w:rPr>
          <w:sz w:val="20"/>
        </w:rPr>
      </w:pPr>
      <w:r>
        <w:rPr>
          <w:rFonts w:ascii="Arial"/>
          <w:b/>
          <w:sz w:val="20"/>
        </w:rPr>
        <w:t>Step-3: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Idea</w:t>
      </w:r>
      <w:r>
        <w:rPr>
          <w:spacing w:val="-2"/>
          <w:sz w:val="20"/>
        </w:rPr>
        <w:t xml:space="preserve"> </w:t>
      </w:r>
      <w:r>
        <w:rPr>
          <w:sz w:val="20"/>
        </w:rPr>
        <w:t>Prioritization</w:t>
      </w:r>
    </w:p>
    <w:p>
      <w:pPr>
        <w:pStyle w:val="6"/>
        <w:spacing w:before="3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988060</wp:posOffset>
            </wp:positionH>
            <wp:positionV relativeFrom="paragraph">
              <wp:posOffset>180340</wp:posOffset>
            </wp:positionV>
            <wp:extent cx="5389880" cy="4232910"/>
            <wp:effectExtent l="0" t="0" r="0" b="0"/>
            <wp:wrapTopAndBottom/>
            <wp:docPr id="5" name="image8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jpeg" descr="Diagram  Description automatically generated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74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340" w:right="1280" w:bottom="280" w:left="1240" w:header="720" w:footer="720" w:gutter="0"/>
          <w:cols w:space="720" w:num="1"/>
        </w:sectPr>
      </w:pPr>
    </w:p>
    <w:p>
      <w:pPr>
        <w:pStyle w:val="3"/>
        <w:numPr>
          <w:ilvl w:val="1"/>
          <w:numId w:val="5"/>
        </w:numPr>
        <w:tabs>
          <w:tab w:val="left" w:pos="534"/>
        </w:tabs>
        <w:spacing w:before="81" w:after="0" w:line="240" w:lineRule="auto"/>
        <w:ind w:left="533" w:right="0" w:hanging="334"/>
        <w:jc w:val="left"/>
        <w:rPr>
          <w:u w:val="none"/>
        </w:rPr>
      </w:pPr>
      <w:bookmarkStart w:id="14" w:name="_bookmark7"/>
      <w:bookmarkEnd w:id="14"/>
      <w:bookmarkStart w:id="15" w:name="_bookmark7"/>
      <w:bookmarkEnd w:id="15"/>
      <w:r>
        <w:rPr>
          <w:u w:val="thick"/>
        </w:rPr>
        <w:t>Proposed</w:t>
      </w:r>
      <w:r>
        <w:rPr>
          <w:spacing w:val="-8"/>
          <w:u w:val="thick"/>
        </w:rPr>
        <w:t xml:space="preserve"> </w:t>
      </w:r>
      <w:r>
        <w:rPr>
          <w:u w:val="thick"/>
        </w:rPr>
        <w:t>Solution</w:t>
      </w:r>
    </w:p>
    <w:p>
      <w:pPr>
        <w:pStyle w:val="6"/>
        <w:rPr>
          <w:rFonts w:ascii="Arial"/>
          <w:b/>
        </w:rPr>
      </w:pPr>
    </w:p>
    <w:p>
      <w:pPr>
        <w:pStyle w:val="6"/>
        <w:spacing w:before="10"/>
        <w:rPr>
          <w:rFonts w:ascii="Arial"/>
          <w:b/>
          <w:sz w:val="27"/>
        </w:rPr>
      </w:pPr>
    </w:p>
    <w:tbl>
      <w:tblPr>
        <w:tblStyle w:val="5"/>
        <w:tblW w:w="0" w:type="auto"/>
        <w:tblInd w:w="2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02"/>
        <w:gridCol w:w="2779"/>
        <w:gridCol w:w="53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902" w:type="dxa"/>
          </w:tcPr>
          <w:p>
            <w:pPr>
              <w:pStyle w:val="14"/>
              <w:spacing w:before="47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S.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  <w:tc>
          <w:tcPr>
            <w:tcW w:w="2779" w:type="dxa"/>
          </w:tcPr>
          <w:p>
            <w:pPr>
              <w:pStyle w:val="14"/>
              <w:spacing w:before="47"/>
              <w:ind w:left="89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Parameter</w:t>
            </w:r>
          </w:p>
        </w:tc>
        <w:tc>
          <w:tcPr>
            <w:tcW w:w="5386" w:type="dxa"/>
          </w:tcPr>
          <w:p>
            <w:pPr>
              <w:pStyle w:val="14"/>
              <w:spacing w:before="47"/>
              <w:ind w:left="2122" w:right="211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1" w:hRule="atLeast"/>
        </w:trPr>
        <w:tc>
          <w:tcPr>
            <w:tcW w:w="902" w:type="dxa"/>
          </w:tcPr>
          <w:p>
            <w:pPr>
              <w:pStyle w:val="14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>
            <w:pPr>
              <w:pStyle w:val="14"/>
              <w:spacing w:line="480" w:lineRule="auto"/>
              <w:ind w:left="105" w:right="648"/>
              <w:rPr>
                <w:sz w:val="20"/>
              </w:rPr>
            </w:pPr>
            <w:r>
              <w:rPr>
                <w:color w:val="212121"/>
                <w:sz w:val="20"/>
              </w:rPr>
              <w:t>Problem Statement</w:t>
            </w:r>
            <w:r>
              <w:rPr>
                <w:color w:val="212121"/>
                <w:spacing w:val="1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(Problem</w:t>
            </w:r>
            <w:r>
              <w:rPr>
                <w:color w:val="212121"/>
                <w:spacing w:val="-6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to</w:t>
            </w:r>
            <w:r>
              <w:rPr>
                <w:color w:val="212121"/>
                <w:spacing w:val="-6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be</w:t>
            </w:r>
            <w:r>
              <w:rPr>
                <w:color w:val="212121"/>
                <w:spacing w:val="-5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solved)</w:t>
            </w:r>
          </w:p>
        </w:tc>
        <w:tc>
          <w:tcPr>
            <w:tcW w:w="5386" w:type="dxa"/>
          </w:tcPr>
          <w:p>
            <w:pPr>
              <w:pStyle w:val="14"/>
              <w:spacing w:line="480" w:lineRule="auto"/>
              <w:ind w:left="108" w:right="171"/>
              <w:rPr>
                <w:sz w:val="20"/>
              </w:rPr>
            </w:pPr>
            <w:r>
              <w:rPr>
                <w:sz w:val="20"/>
              </w:rPr>
              <w:t>I am S</w:t>
            </w:r>
            <w:r>
              <w:rPr>
                <w:rFonts w:hint="default"/>
                <w:sz w:val="20"/>
                <w:lang w:val="en-US"/>
              </w:rPr>
              <w:t>ubiksha</w:t>
            </w:r>
            <w:r>
              <w:rPr>
                <w:sz w:val="20"/>
              </w:rPr>
              <w:t xml:space="preserve"> and I am a regular customer in famous 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commerce websites like Amazon, Flipkart. I order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regularly.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problem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don’t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have any reliable sources to clear my doubts in some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products 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buy.</w:t>
            </w:r>
          </w:p>
          <w:p>
            <w:pPr>
              <w:pStyle w:val="14"/>
              <w:spacing w:before="1" w:line="480" w:lineRule="auto"/>
              <w:ind w:left="108" w:right="101"/>
              <w:rPr>
                <w:sz w:val="20"/>
              </w:rPr>
            </w:pPr>
            <w:r>
              <w:rPr>
                <w:sz w:val="20"/>
              </w:rPr>
              <w:t>There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reviews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ratings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those websites,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but somehow, I don’t feel they are authentic and real. 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would make my world if those replies are from a real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expert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could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clarify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doubts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platform.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course,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would need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instant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replies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real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expert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knows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about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products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asking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79" w:hRule="atLeast"/>
        </w:trPr>
        <w:tc>
          <w:tcPr>
            <w:tcW w:w="902" w:type="dxa"/>
          </w:tcPr>
          <w:p>
            <w:pPr>
              <w:pStyle w:val="14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>
            <w:pPr>
              <w:pStyle w:val="14"/>
              <w:spacing w:line="229" w:lineRule="exact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Idea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/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Solution</w:t>
            </w:r>
            <w:r>
              <w:rPr>
                <w:color w:val="212121"/>
                <w:spacing w:val="-4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description</w:t>
            </w:r>
          </w:p>
        </w:tc>
        <w:tc>
          <w:tcPr>
            <w:tcW w:w="5386" w:type="dxa"/>
          </w:tcPr>
          <w:p>
            <w:pPr>
              <w:pStyle w:val="14"/>
              <w:spacing w:line="477" w:lineRule="auto"/>
              <w:ind w:left="108" w:right="171"/>
              <w:rPr>
                <w:sz w:val="20"/>
              </w:rPr>
            </w:pPr>
            <w:r>
              <w:rPr>
                <w:sz w:val="20"/>
              </w:rPr>
              <w:t>Creating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Registry,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raise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agent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</w:p>
          <w:p>
            <w:pPr>
              <w:pStyle w:val="14"/>
              <w:spacing w:before="3"/>
              <w:ind w:left="108"/>
              <w:rPr>
                <w:sz w:val="20"/>
              </w:rPr>
            </w:pPr>
            <w:r>
              <w:rPr>
                <w:sz w:val="20"/>
              </w:rPr>
              <w:t>assigned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replying/clarifying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their issue.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9" w:hRule="atLeast"/>
        </w:trPr>
        <w:tc>
          <w:tcPr>
            <w:tcW w:w="902" w:type="dxa"/>
          </w:tcPr>
          <w:p>
            <w:pPr>
              <w:pStyle w:val="14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>
            <w:pPr>
              <w:pStyle w:val="14"/>
              <w:spacing w:line="229" w:lineRule="exact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Novelty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/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Uniqueness</w:t>
            </w:r>
          </w:p>
        </w:tc>
        <w:tc>
          <w:tcPr>
            <w:tcW w:w="5386" w:type="dxa"/>
          </w:tcPr>
          <w:p>
            <w:pPr>
              <w:pStyle w:val="14"/>
              <w:spacing w:line="477" w:lineRule="auto"/>
              <w:ind w:left="108" w:right="4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experts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domain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communicate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customers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79" w:hRule="atLeast"/>
        </w:trPr>
        <w:tc>
          <w:tcPr>
            <w:tcW w:w="902" w:type="dxa"/>
          </w:tcPr>
          <w:p>
            <w:pPr>
              <w:pStyle w:val="14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>
            <w:pPr>
              <w:pStyle w:val="14"/>
              <w:spacing w:line="480" w:lineRule="auto"/>
              <w:ind w:left="105" w:right="420"/>
              <w:rPr>
                <w:sz w:val="20"/>
              </w:rPr>
            </w:pPr>
            <w:r>
              <w:rPr>
                <w:color w:val="212121"/>
                <w:sz w:val="20"/>
              </w:rPr>
              <w:t>Social</w:t>
            </w:r>
            <w:r>
              <w:rPr>
                <w:color w:val="212121"/>
                <w:spacing w:val="-5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Impact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/</w:t>
            </w:r>
            <w:r>
              <w:rPr>
                <w:color w:val="212121"/>
                <w:spacing w:val="-4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Customer</w:t>
            </w:r>
            <w:r>
              <w:rPr>
                <w:color w:val="212121"/>
                <w:spacing w:val="-5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Satisfaction</w:t>
            </w:r>
          </w:p>
        </w:tc>
        <w:tc>
          <w:tcPr>
            <w:tcW w:w="5386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satisfied with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instant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</w:p>
          <w:p>
            <w:pPr>
              <w:pStyle w:val="14"/>
              <w:spacing w:before="1" w:line="460" w:lineRule="atLeast"/>
              <w:ind w:left="108" w:right="407"/>
              <w:rPr>
                <w:sz w:val="20"/>
              </w:rPr>
            </w:pPr>
            <w:r>
              <w:rPr>
                <w:sz w:val="20"/>
              </w:rPr>
              <w:t>replies.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Also,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creates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doubtless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society,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boosts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sales.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0" w:hRule="atLeast"/>
        </w:trPr>
        <w:tc>
          <w:tcPr>
            <w:tcW w:w="902" w:type="dxa"/>
          </w:tcPr>
          <w:p>
            <w:pPr>
              <w:pStyle w:val="14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>
            <w:pPr>
              <w:pStyle w:val="14"/>
              <w:spacing w:line="480" w:lineRule="auto"/>
              <w:ind w:left="105" w:right="327"/>
              <w:rPr>
                <w:sz w:val="20"/>
              </w:rPr>
            </w:pPr>
            <w:r>
              <w:rPr>
                <w:color w:val="212121"/>
                <w:sz w:val="20"/>
              </w:rPr>
              <w:t>Business</w:t>
            </w:r>
            <w:r>
              <w:rPr>
                <w:color w:val="212121"/>
                <w:spacing w:val="-8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Model</w:t>
            </w:r>
            <w:r>
              <w:rPr>
                <w:color w:val="212121"/>
                <w:spacing w:val="-10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(Revenue</w:t>
            </w:r>
            <w:r>
              <w:rPr>
                <w:color w:val="212121"/>
                <w:spacing w:val="-5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Model)</w:t>
            </w:r>
          </w:p>
        </w:tc>
        <w:tc>
          <w:tcPr>
            <w:tcW w:w="5386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 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charged 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minimal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amount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  <w:p>
            <w:pPr>
              <w:pStyle w:val="14"/>
              <w:spacing w:before="1" w:line="460" w:lineRule="atLeast"/>
              <w:ind w:left="108" w:right="574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 queries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(tickets)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rise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said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period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time.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4" w:hRule="atLeast"/>
        </w:trPr>
        <w:tc>
          <w:tcPr>
            <w:tcW w:w="902" w:type="dxa"/>
          </w:tcPr>
          <w:p>
            <w:pPr>
              <w:pStyle w:val="14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>
            <w:pPr>
              <w:pStyle w:val="14"/>
              <w:spacing w:line="229" w:lineRule="exact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Scalability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of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the</w:t>
            </w:r>
            <w:r>
              <w:rPr>
                <w:color w:val="212121"/>
                <w:spacing w:val="-1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Solution</w:t>
            </w:r>
          </w:p>
        </w:tc>
        <w:tc>
          <w:tcPr>
            <w:tcW w:w="5386" w:type="dxa"/>
          </w:tcPr>
          <w:p>
            <w:pPr>
              <w:pStyle w:val="14"/>
              <w:spacing w:line="480" w:lineRule="auto"/>
              <w:ind w:left="108" w:right="175"/>
              <w:rPr>
                <w:sz w:val="20"/>
              </w:rPr>
            </w:pPr>
            <w:r>
              <w:rPr>
                <w:sz w:val="20"/>
              </w:rPr>
              <w:t>May be in the future, may be a cross-platform mobile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developed,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making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registry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much more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accessible 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users.</w:t>
            </w:r>
          </w:p>
        </w:tc>
      </w:tr>
    </w:tbl>
    <w:p>
      <w:pPr>
        <w:spacing w:after="0" w:line="480" w:lineRule="auto"/>
        <w:rPr>
          <w:sz w:val="20"/>
        </w:rPr>
        <w:sectPr>
          <w:pgSz w:w="11910" w:h="16840"/>
          <w:pgMar w:top="1340" w:right="1280" w:bottom="280" w:left="1240" w:header="720" w:footer="720" w:gutter="0"/>
          <w:cols w:space="720" w:num="1"/>
        </w:sectPr>
      </w:pPr>
    </w:p>
    <w:p>
      <w:pPr>
        <w:pStyle w:val="6"/>
        <w:spacing w:before="10"/>
        <w:rPr>
          <w:rFonts w:ascii="Arial"/>
          <w:b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425450</wp:posOffset>
            </wp:positionH>
            <wp:positionV relativeFrom="paragraph">
              <wp:posOffset>76200</wp:posOffset>
            </wp:positionV>
            <wp:extent cx="7123430" cy="4471670"/>
            <wp:effectExtent l="0" t="0" r="1270" b="5080"/>
            <wp:wrapTopAndBottom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343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3"/>
        <w:numPr>
          <w:ilvl w:val="1"/>
          <w:numId w:val="5"/>
        </w:numPr>
        <w:tabs>
          <w:tab w:val="left" w:pos="435"/>
        </w:tabs>
        <w:spacing w:before="93" w:after="0" w:line="240" w:lineRule="auto"/>
        <w:ind w:left="434" w:right="0" w:hanging="335"/>
        <w:jc w:val="left"/>
        <w:rPr>
          <w:rFonts w:ascii="Arial"/>
          <w:b/>
          <w:sz w:val="20"/>
        </w:rPr>
      </w:pPr>
      <w:bookmarkStart w:id="16" w:name="_bookmark8"/>
      <w:bookmarkEnd w:id="16"/>
      <w:bookmarkStart w:id="17" w:name="_bookmark8"/>
      <w:bookmarkEnd w:id="17"/>
      <w:r>
        <w:rPr>
          <w:rFonts w:ascii="Arial"/>
          <w:b/>
          <w:sz w:val="20"/>
          <w:u w:val="thick"/>
        </w:rPr>
        <w:t>Problem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Solution</w:t>
      </w:r>
      <w:r>
        <w:rPr>
          <w:rFonts w:ascii="Arial"/>
          <w:b/>
          <w:spacing w:val="-5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Fit</w:t>
      </w:r>
    </w:p>
    <w:p>
      <w:pPr>
        <w:pStyle w:val="6"/>
        <w:spacing w:before="6"/>
        <w:rPr>
          <w:rFonts w:ascii="Arial"/>
          <w:b/>
          <w:sz w:val="10"/>
        </w:rPr>
      </w:pPr>
    </w:p>
    <w:p>
      <w:pPr>
        <w:spacing w:after="0"/>
        <w:rPr>
          <w:rFonts w:ascii="Arial"/>
          <w:sz w:val="10"/>
        </w:rPr>
        <w:sectPr>
          <w:pgSz w:w="11910" w:h="16840"/>
          <w:pgMar w:top="1600" w:right="280" w:bottom="1340" w:left="1100" w:header="720" w:footer="720" w:gutter="0"/>
          <w:cols w:space="720" w:num="1"/>
        </w:sectPr>
      </w:pPr>
    </w:p>
    <w:p>
      <w:pPr>
        <w:pStyle w:val="3"/>
        <w:numPr>
          <w:ilvl w:val="0"/>
          <w:numId w:val="1"/>
        </w:numPr>
        <w:tabs>
          <w:tab w:val="left" w:pos="3452"/>
        </w:tabs>
        <w:spacing w:before="81" w:after="0" w:line="240" w:lineRule="auto"/>
        <w:ind w:left="3451" w:right="318" w:hanging="3452"/>
        <w:jc w:val="left"/>
        <w:rPr>
          <w:u w:val="none"/>
        </w:rPr>
      </w:pPr>
      <w:r>
        <w:rPr>
          <w:u w:val="thick"/>
        </w:rPr>
        <w:t>REQUIREMENT</w:t>
      </w:r>
      <w:r>
        <w:rPr>
          <w:spacing w:val="-2"/>
          <w:u w:val="thick"/>
        </w:rPr>
        <w:t xml:space="preserve"> </w:t>
      </w:r>
      <w:r>
        <w:rPr>
          <w:u w:val="thick"/>
        </w:rPr>
        <w:t>ANALYSIS</w:t>
      </w:r>
    </w:p>
    <w:p>
      <w:pPr>
        <w:pStyle w:val="6"/>
        <w:spacing w:before="9"/>
        <w:rPr>
          <w:rFonts w:ascii="Arial"/>
          <w:b/>
          <w:sz w:val="25"/>
        </w:rPr>
      </w:pPr>
    </w:p>
    <w:p>
      <w:pPr>
        <w:pStyle w:val="13"/>
        <w:numPr>
          <w:ilvl w:val="1"/>
          <w:numId w:val="6"/>
        </w:numPr>
        <w:tabs>
          <w:tab w:val="left" w:pos="432"/>
        </w:tabs>
        <w:spacing w:before="93" w:after="0" w:line="240" w:lineRule="auto"/>
        <w:ind w:left="431" w:right="0" w:hanging="332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Functional</w:t>
      </w:r>
      <w:r>
        <w:rPr>
          <w:rFonts w:ascii="Arial"/>
          <w:b/>
          <w:spacing w:val="-1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Requirements</w:t>
      </w:r>
    </w:p>
    <w:p>
      <w:pPr>
        <w:pStyle w:val="6"/>
        <w:rPr>
          <w:rFonts w:ascii="Arial"/>
          <w:b/>
          <w:sz w:val="26"/>
        </w:rPr>
      </w:pPr>
    </w:p>
    <w:p>
      <w:pPr>
        <w:pStyle w:val="13"/>
        <w:numPr>
          <w:ilvl w:val="2"/>
          <w:numId w:val="6"/>
        </w:numPr>
        <w:tabs>
          <w:tab w:val="left" w:pos="820"/>
          <w:tab w:val="left" w:pos="821"/>
        </w:tabs>
        <w:spacing w:before="93" w:after="0" w:line="477" w:lineRule="auto"/>
        <w:ind w:left="820" w:right="550" w:hanging="360"/>
        <w:jc w:val="left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functional</w:t>
      </w:r>
      <w:r>
        <w:rPr>
          <w:spacing w:val="-1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1"/>
          <w:sz w:val="20"/>
        </w:rPr>
        <w:t xml:space="preserve"> </w:t>
      </w:r>
      <w:r>
        <w:rPr>
          <w:sz w:val="20"/>
        </w:rPr>
        <w:t>defines a</w:t>
      </w:r>
      <w:r>
        <w:rPr>
          <w:spacing w:val="-4"/>
          <w:sz w:val="20"/>
        </w:rPr>
        <w:t xml:space="preserve"> </w:t>
      </w:r>
      <w:r>
        <w:rPr>
          <w:sz w:val="20"/>
        </w:rPr>
        <w:t>function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its</w:t>
      </w:r>
      <w:r>
        <w:rPr>
          <w:spacing w:val="-2"/>
          <w:sz w:val="20"/>
        </w:rPr>
        <w:t xml:space="preserve"> </w:t>
      </w:r>
      <w:r>
        <w:rPr>
          <w:sz w:val="20"/>
        </w:rPr>
        <w:t>component,</w:t>
      </w:r>
      <w:r>
        <w:rPr>
          <w:spacing w:val="-1"/>
          <w:sz w:val="20"/>
        </w:rPr>
        <w:t xml:space="preserve"> </w:t>
      </w:r>
      <w:r>
        <w:rPr>
          <w:sz w:val="20"/>
        </w:rPr>
        <w:t>where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function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52"/>
          <w:sz w:val="20"/>
        </w:rPr>
        <w:t xml:space="preserve"> </w:t>
      </w:r>
      <w:r>
        <w:rPr>
          <w:sz w:val="20"/>
        </w:rPr>
        <w:t>described as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specification</w:t>
      </w:r>
      <w:r>
        <w:rPr>
          <w:spacing w:val="-2"/>
          <w:sz w:val="20"/>
        </w:rPr>
        <w:t xml:space="preserve"> </w:t>
      </w:r>
      <w:r>
        <w:rPr>
          <w:sz w:val="20"/>
        </w:rPr>
        <w:t>of behaviour</w:t>
      </w:r>
      <w:r>
        <w:rPr>
          <w:spacing w:val="2"/>
          <w:sz w:val="20"/>
        </w:rPr>
        <w:t xml:space="preserve"> </w:t>
      </w:r>
      <w:r>
        <w:rPr>
          <w:sz w:val="20"/>
        </w:rPr>
        <w:t>between inputs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outputs.</w:t>
      </w:r>
    </w:p>
    <w:p>
      <w:pPr>
        <w:pStyle w:val="13"/>
        <w:numPr>
          <w:ilvl w:val="2"/>
          <w:numId w:val="6"/>
        </w:numPr>
        <w:tabs>
          <w:tab w:val="left" w:pos="820"/>
          <w:tab w:val="left" w:pos="821"/>
        </w:tabs>
        <w:spacing w:before="4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specifies</w:t>
      </w:r>
      <w:r>
        <w:rPr>
          <w:spacing w:val="-3"/>
          <w:sz w:val="20"/>
        </w:rPr>
        <w:t xml:space="preserve"> </w:t>
      </w:r>
      <w:r>
        <w:rPr>
          <w:sz w:val="20"/>
        </w:rPr>
        <w:t>“what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do?”</w:t>
      </w:r>
    </w:p>
    <w:p>
      <w:pPr>
        <w:pStyle w:val="6"/>
      </w:pPr>
    </w:p>
    <w:p>
      <w:pPr>
        <w:pStyle w:val="13"/>
        <w:numPr>
          <w:ilvl w:val="2"/>
          <w:numId w:val="6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Defined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component</w:t>
      </w:r>
      <w:r>
        <w:rPr>
          <w:spacing w:val="-1"/>
          <w:sz w:val="20"/>
        </w:rPr>
        <w:t xml:space="preserve"> </w:t>
      </w:r>
      <w:r>
        <w:rPr>
          <w:sz w:val="20"/>
        </w:rPr>
        <w:t>level</w:t>
      </w:r>
    </w:p>
    <w:p>
      <w:pPr>
        <w:pStyle w:val="6"/>
        <w:spacing w:before="10"/>
        <w:rPr>
          <w:sz w:val="19"/>
        </w:rPr>
      </w:pPr>
    </w:p>
    <w:p>
      <w:pPr>
        <w:pStyle w:val="13"/>
        <w:numPr>
          <w:ilvl w:val="2"/>
          <w:numId w:val="6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Usually</w:t>
      </w:r>
      <w:r>
        <w:rPr>
          <w:spacing w:val="-2"/>
          <w:sz w:val="20"/>
        </w:rPr>
        <w:t xml:space="preserve"> </w:t>
      </w:r>
      <w:r>
        <w:rPr>
          <w:sz w:val="20"/>
        </w:rPr>
        <w:t>easy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define</w:t>
      </w:r>
    </w:p>
    <w:p>
      <w:pPr>
        <w:pStyle w:val="6"/>
        <w:spacing w:before="1"/>
      </w:pPr>
    </w:p>
    <w:p>
      <w:pPr>
        <w:pStyle w:val="13"/>
        <w:numPr>
          <w:ilvl w:val="2"/>
          <w:numId w:val="6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Helps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verify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functionality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</w:p>
    <w:p>
      <w:pPr>
        <w:pStyle w:val="6"/>
      </w:pPr>
    </w:p>
    <w:p>
      <w:pPr>
        <w:pStyle w:val="6"/>
        <w:spacing w:before="11"/>
        <w:rPr>
          <w:sz w:val="13"/>
        </w:rPr>
      </w:pPr>
    </w:p>
    <w:tbl>
      <w:tblPr>
        <w:tblStyle w:val="5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6"/>
        <w:gridCol w:w="3149"/>
        <w:gridCol w:w="524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FR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  <w:tc>
          <w:tcPr>
            <w:tcW w:w="3149" w:type="dxa"/>
          </w:tcPr>
          <w:p>
            <w:pPr>
              <w:pStyle w:val="14"/>
              <w:spacing w:line="229" w:lineRule="exact"/>
              <w:ind w:left="12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Requirement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5249" w:type="dxa"/>
          </w:tcPr>
          <w:p>
            <w:pPr>
              <w:pStyle w:val="14"/>
              <w:spacing w:line="229" w:lineRule="exact"/>
              <w:ind w:left="9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Sub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Requirement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(Story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Sub-Task)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6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FR-1</w:t>
            </w:r>
          </w:p>
        </w:tc>
        <w:tc>
          <w:tcPr>
            <w:tcW w:w="31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</w:p>
        </w:tc>
        <w:tc>
          <w:tcPr>
            <w:tcW w:w="52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Registration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Signup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form (customer)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8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FR-2</w:t>
            </w:r>
          </w:p>
        </w:tc>
        <w:tc>
          <w:tcPr>
            <w:tcW w:w="31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52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Resetting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sending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OTP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user’s</w:t>
            </w:r>
          </w:p>
          <w:p>
            <w:pPr>
              <w:pStyle w:val="14"/>
              <w:rPr>
                <w:sz w:val="20"/>
              </w:rPr>
            </w:pPr>
          </w:p>
          <w:p>
            <w:pPr>
              <w:pStyle w:val="14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mail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(customer,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FR-3</w:t>
            </w:r>
          </w:p>
        </w:tc>
        <w:tc>
          <w:tcPr>
            <w:tcW w:w="31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</w:p>
        </w:tc>
        <w:tc>
          <w:tcPr>
            <w:tcW w:w="52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(customer, agent,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1" w:hRule="atLeast"/>
        </w:trPr>
        <w:tc>
          <w:tcPr>
            <w:tcW w:w="926" w:type="dxa"/>
          </w:tcPr>
          <w:p>
            <w:pPr>
              <w:pStyle w:val="14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FR-4</w:t>
            </w:r>
          </w:p>
        </w:tc>
        <w:tc>
          <w:tcPr>
            <w:tcW w:w="3149" w:type="dxa"/>
          </w:tcPr>
          <w:p>
            <w:pPr>
              <w:pStyle w:val="14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(admin)</w:t>
            </w:r>
          </w:p>
        </w:tc>
        <w:tc>
          <w:tcPr>
            <w:tcW w:w="5249" w:type="dxa"/>
          </w:tcPr>
          <w:p>
            <w:pPr>
              <w:pStyle w:val="14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profile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 username,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>
            <w:pPr>
              <w:pStyle w:val="14"/>
              <w:spacing w:before="10"/>
              <w:rPr>
                <w:sz w:val="19"/>
              </w:rPr>
            </w:pPr>
          </w:p>
          <w:p>
            <w:pPr>
              <w:pStyle w:val="14"/>
              <w:ind w:left="108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FR-5</w:t>
            </w:r>
          </w:p>
        </w:tc>
        <w:tc>
          <w:tcPr>
            <w:tcW w:w="31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Dashboard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(customer)</w:t>
            </w:r>
          </w:p>
        </w:tc>
        <w:tc>
          <w:tcPr>
            <w:tcW w:w="52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Show 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raised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FR-6</w:t>
            </w:r>
          </w:p>
        </w:tc>
        <w:tc>
          <w:tcPr>
            <w:tcW w:w="31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Dashboard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(agent)</w:t>
            </w:r>
          </w:p>
        </w:tc>
        <w:tc>
          <w:tcPr>
            <w:tcW w:w="52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Show 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FR-7</w:t>
            </w:r>
          </w:p>
        </w:tc>
        <w:tc>
          <w:tcPr>
            <w:tcW w:w="31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Dashboard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(Admin)</w:t>
            </w:r>
          </w:p>
        </w:tc>
        <w:tc>
          <w:tcPr>
            <w:tcW w:w="52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Show 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raised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entire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1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FR-8</w:t>
            </w:r>
          </w:p>
        </w:tc>
        <w:tc>
          <w:tcPr>
            <w:tcW w:w="31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(customer)</w:t>
            </w:r>
          </w:p>
        </w:tc>
        <w:tc>
          <w:tcPr>
            <w:tcW w:w="52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raise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detailed</w:t>
            </w:r>
          </w:p>
          <w:p>
            <w:pPr>
              <w:pStyle w:val="14"/>
              <w:rPr>
                <w:sz w:val="20"/>
              </w:rPr>
            </w:pPr>
          </w:p>
          <w:p>
            <w:pPr>
              <w:pStyle w:val="14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description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his/her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FR-9</w:t>
            </w:r>
          </w:p>
        </w:tc>
        <w:tc>
          <w:tcPr>
            <w:tcW w:w="31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Assign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(admin)</w:t>
            </w:r>
          </w:p>
        </w:tc>
        <w:tc>
          <w:tcPr>
            <w:tcW w:w="52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Assigning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 agent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 created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79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FR-10</w:t>
            </w:r>
          </w:p>
        </w:tc>
        <w:tc>
          <w:tcPr>
            <w:tcW w:w="31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(customer)</w:t>
            </w:r>
          </w:p>
        </w:tc>
        <w:tc>
          <w:tcPr>
            <w:tcW w:w="5249" w:type="dxa"/>
          </w:tcPr>
          <w:p>
            <w:pPr>
              <w:pStyle w:val="14"/>
              <w:numPr>
                <w:ilvl w:val="0"/>
                <w:numId w:val="7"/>
              </w:numPr>
              <w:tabs>
                <w:tab w:val="left" w:pos="469"/>
              </w:tabs>
              <w:spacing w:before="0" w:after="0" w:line="480" w:lineRule="auto"/>
              <w:ind w:left="468" w:right="415" w:hanging="360"/>
              <w:jc w:val="left"/>
              <w:rPr>
                <w:sz w:val="20"/>
              </w:rPr>
            </w:pPr>
            <w:r>
              <w:rPr>
                <w:sz w:val="20"/>
              </w:rPr>
              <w:t>Showing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actual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query,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status,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assigned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  <w:p>
            <w:pPr>
              <w:pStyle w:val="14"/>
              <w:numPr>
                <w:ilvl w:val="0"/>
                <w:numId w:val="7"/>
              </w:numPr>
              <w:tabs>
                <w:tab w:val="left" w:pos="330"/>
              </w:tabs>
              <w:spacing w:before="0" w:after="0" w:line="229" w:lineRule="exact"/>
              <w:ind w:left="329" w:right="0" w:hanging="222"/>
              <w:jc w:val="left"/>
              <w:rPr>
                <w:sz w:val="20"/>
              </w:rPr>
            </w:pPr>
            <w:r>
              <w:rPr>
                <w:sz w:val="20"/>
              </w:rPr>
              <w:t>Status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8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FR-11</w:t>
            </w:r>
          </w:p>
        </w:tc>
        <w:tc>
          <w:tcPr>
            <w:tcW w:w="31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</w:p>
        </w:tc>
        <w:tc>
          <w:tcPr>
            <w:tcW w:w="5249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clarifies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doubts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</w:tr>
    </w:tbl>
    <w:p>
      <w:pPr>
        <w:spacing w:after="0" w:line="229" w:lineRule="exact"/>
        <w:rPr>
          <w:sz w:val="20"/>
        </w:rPr>
        <w:sectPr>
          <w:pgSz w:w="11910" w:h="16840"/>
          <w:pgMar w:top="1340" w:right="1020" w:bottom="280" w:left="1340" w:header="720" w:footer="720" w:gutter="0"/>
          <w:cols w:space="720" w:num="1"/>
        </w:sectPr>
      </w:pPr>
    </w:p>
    <w:p>
      <w:pPr>
        <w:pStyle w:val="3"/>
        <w:numPr>
          <w:ilvl w:val="1"/>
          <w:numId w:val="6"/>
        </w:numPr>
        <w:tabs>
          <w:tab w:val="left" w:pos="432"/>
        </w:tabs>
        <w:spacing w:before="81" w:after="0" w:line="240" w:lineRule="auto"/>
        <w:ind w:left="431" w:right="0" w:hanging="332"/>
        <w:jc w:val="left"/>
        <w:rPr>
          <w:u w:val="none"/>
        </w:rPr>
      </w:pPr>
      <w:r>
        <w:rPr>
          <w:u w:val="thick"/>
        </w:rPr>
        <w:t>Non-functional</w:t>
      </w:r>
      <w:r>
        <w:rPr>
          <w:spacing w:val="-5"/>
          <w:u w:val="thick"/>
        </w:rPr>
        <w:t xml:space="preserve"> </w:t>
      </w:r>
      <w:r>
        <w:rPr>
          <w:u w:val="thick"/>
        </w:rPr>
        <w:t>Requirements</w:t>
      </w:r>
    </w:p>
    <w:p>
      <w:pPr>
        <w:pStyle w:val="6"/>
        <w:spacing w:before="9"/>
        <w:rPr>
          <w:rFonts w:ascii="Arial"/>
          <w:b/>
          <w:sz w:val="25"/>
        </w:rPr>
      </w:pPr>
    </w:p>
    <w:p>
      <w:pPr>
        <w:pStyle w:val="13"/>
        <w:numPr>
          <w:ilvl w:val="2"/>
          <w:numId w:val="6"/>
        </w:numPr>
        <w:tabs>
          <w:tab w:val="left" w:pos="820"/>
          <w:tab w:val="left" w:pos="821"/>
        </w:tabs>
        <w:spacing w:before="93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non-functional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2"/>
          <w:sz w:val="20"/>
        </w:rPr>
        <w:t xml:space="preserve"> </w:t>
      </w:r>
      <w:r>
        <w:rPr>
          <w:sz w:val="20"/>
        </w:rPr>
        <w:t>defines</w:t>
      </w:r>
      <w:r>
        <w:rPr>
          <w:spacing w:val="-2"/>
          <w:sz w:val="20"/>
        </w:rPr>
        <w:t xml:space="preserve"> </w:t>
      </w:r>
      <w:r>
        <w:rPr>
          <w:sz w:val="20"/>
        </w:rPr>
        <w:t>the quality</w:t>
      </w:r>
      <w:r>
        <w:rPr>
          <w:spacing w:val="-2"/>
          <w:sz w:val="20"/>
        </w:rPr>
        <w:t xml:space="preserve"> </w:t>
      </w:r>
      <w:r>
        <w:rPr>
          <w:sz w:val="20"/>
        </w:rPr>
        <w:t>attribute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</w:p>
    <w:p>
      <w:pPr>
        <w:pStyle w:val="6"/>
        <w:spacing w:before="1"/>
      </w:pPr>
    </w:p>
    <w:p>
      <w:pPr>
        <w:pStyle w:val="13"/>
        <w:numPr>
          <w:ilvl w:val="2"/>
          <w:numId w:val="6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places</w:t>
      </w:r>
      <w:r>
        <w:rPr>
          <w:spacing w:val="-1"/>
          <w:sz w:val="20"/>
        </w:rPr>
        <w:t xml:space="preserve"> </w:t>
      </w:r>
      <w:r>
        <w:rPr>
          <w:sz w:val="20"/>
        </w:rPr>
        <w:t>constraint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“How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the software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2"/>
          <w:sz w:val="20"/>
        </w:rPr>
        <w:t xml:space="preserve"> </w:t>
      </w:r>
      <w:r>
        <w:rPr>
          <w:sz w:val="20"/>
        </w:rPr>
        <w:t>fulfil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functional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requirements?”</w:t>
      </w:r>
    </w:p>
    <w:p>
      <w:pPr>
        <w:pStyle w:val="6"/>
        <w:spacing w:before="1"/>
      </w:pPr>
    </w:p>
    <w:p>
      <w:pPr>
        <w:pStyle w:val="13"/>
        <w:numPr>
          <w:ilvl w:val="2"/>
          <w:numId w:val="6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mandatory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2"/>
          <w:numId w:val="6"/>
        </w:numPr>
        <w:tabs>
          <w:tab w:val="left" w:pos="820"/>
          <w:tab w:val="left" w:pos="821"/>
        </w:tabs>
        <w:spacing w:before="1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Applied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a whole</w:t>
      </w:r>
    </w:p>
    <w:p>
      <w:pPr>
        <w:pStyle w:val="6"/>
      </w:pPr>
    </w:p>
    <w:p>
      <w:pPr>
        <w:pStyle w:val="13"/>
        <w:numPr>
          <w:ilvl w:val="2"/>
          <w:numId w:val="6"/>
        </w:numPr>
        <w:tabs>
          <w:tab w:val="left" w:pos="820"/>
          <w:tab w:val="left" w:pos="821"/>
        </w:tabs>
        <w:spacing w:before="1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Usually</w:t>
      </w:r>
      <w:r>
        <w:rPr>
          <w:spacing w:val="-2"/>
          <w:sz w:val="20"/>
        </w:rPr>
        <w:t xml:space="preserve"> </w:t>
      </w:r>
      <w:r>
        <w:rPr>
          <w:sz w:val="20"/>
        </w:rPr>
        <w:t>more</w:t>
      </w:r>
      <w:r>
        <w:rPr>
          <w:spacing w:val="-1"/>
          <w:sz w:val="20"/>
        </w:rPr>
        <w:t xml:space="preserve"> </w:t>
      </w:r>
      <w:r>
        <w:rPr>
          <w:sz w:val="20"/>
        </w:rPr>
        <w:t>difficult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define</w:t>
      </w:r>
    </w:p>
    <w:p>
      <w:pPr>
        <w:pStyle w:val="6"/>
      </w:pPr>
    </w:p>
    <w:p>
      <w:pPr>
        <w:pStyle w:val="13"/>
        <w:numPr>
          <w:ilvl w:val="2"/>
          <w:numId w:val="6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Helps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verify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</w:p>
    <w:p>
      <w:pPr>
        <w:pStyle w:val="6"/>
      </w:pPr>
    </w:p>
    <w:p>
      <w:pPr>
        <w:pStyle w:val="6"/>
        <w:spacing w:before="10"/>
        <w:rPr>
          <w:sz w:val="13"/>
        </w:rPr>
      </w:pPr>
    </w:p>
    <w:tbl>
      <w:tblPr>
        <w:tblStyle w:val="5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6"/>
        <w:gridCol w:w="3180"/>
        <w:gridCol w:w="52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FR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  <w:tc>
          <w:tcPr>
            <w:tcW w:w="3180" w:type="dxa"/>
          </w:tcPr>
          <w:p>
            <w:pPr>
              <w:pStyle w:val="14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Non-Functional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Requirement</w:t>
            </w:r>
          </w:p>
        </w:tc>
        <w:tc>
          <w:tcPr>
            <w:tcW w:w="5218" w:type="dxa"/>
          </w:tcPr>
          <w:p>
            <w:pPr>
              <w:pStyle w:val="14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79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NFR-1</w:t>
            </w:r>
          </w:p>
        </w:tc>
        <w:tc>
          <w:tcPr>
            <w:tcW w:w="3180" w:type="dxa"/>
          </w:tcPr>
          <w:p>
            <w:pPr>
              <w:pStyle w:val="14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Usability</w:t>
            </w:r>
          </w:p>
        </w:tc>
        <w:tc>
          <w:tcPr>
            <w:tcW w:w="5218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almost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  <w:p>
            <w:pPr>
              <w:pStyle w:val="14"/>
              <w:spacing w:before="1" w:line="460" w:lineRule="atLeast"/>
              <w:ind w:left="108" w:right="249"/>
              <w:rPr>
                <w:sz w:val="20"/>
              </w:rPr>
            </w:pPr>
            <w:r>
              <w:rPr>
                <w:sz w:val="20"/>
              </w:rPr>
              <w:t>browsers.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good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looking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detailed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UI,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makes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friendly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79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NFR-2</w:t>
            </w:r>
          </w:p>
        </w:tc>
        <w:tc>
          <w:tcPr>
            <w:tcW w:w="3180" w:type="dxa"/>
          </w:tcPr>
          <w:p>
            <w:pPr>
              <w:pStyle w:val="14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Security</w:t>
            </w:r>
          </w:p>
        </w:tc>
        <w:tc>
          <w:tcPr>
            <w:tcW w:w="5218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asked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create 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>
            <w:pPr>
              <w:pStyle w:val="14"/>
              <w:spacing w:before="1" w:line="460" w:lineRule="atLeast"/>
              <w:ind w:left="108" w:right="225"/>
              <w:rPr>
                <w:sz w:val="20"/>
              </w:rPr>
            </w:pPr>
            <w:r>
              <w:rPr>
                <w:sz w:val="20"/>
              </w:rPr>
              <w:t>themselves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protected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character-long password, making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secure.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0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NFR-3</w:t>
            </w:r>
          </w:p>
        </w:tc>
        <w:tc>
          <w:tcPr>
            <w:tcW w:w="3180" w:type="dxa"/>
          </w:tcPr>
          <w:p>
            <w:pPr>
              <w:pStyle w:val="14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Reliability</w:t>
            </w:r>
          </w:p>
        </w:tc>
        <w:tc>
          <w:tcPr>
            <w:tcW w:w="5218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raise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replied</w:t>
            </w:r>
          </w:p>
          <w:p>
            <w:pPr>
              <w:pStyle w:val="14"/>
              <w:spacing w:before="1" w:line="460" w:lineRule="atLeast"/>
              <w:ind w:left="108" w:right="660"/>
              <w:rPr>
                <w:sz w:val="20"/>
              </w:rPr>
            </w:pP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reply,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possible,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making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even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reliable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trust-worthy.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1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NFR-4</w:t>
            </w:r>
          </w:p>
        </w:tc>
        <w:tc>
          <w:tcPr>
            <w:tcW w:w="3180" w:type="dxa"/>
          </w:tcPr>
          <w:p>
            <w:pPr>
              <w:pStyle w:val="14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Performance</w:t>
            </w:r>
          </w:p>
        </w:tc>
        <w:tc>
          <w:tcPr>
            <w:tcW w:w="5218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smooth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experience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while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</w:p>
          <w:p>
            <w:pPr>
              <w:pStyle w:val="14"/>
              <w:rPr>
                <w:sz w:val="20"/>
              </w:rPr>
            </w:pPr>
          </w:p>
          <w:p>
            <w:pPr>
              <w:pStyle w:val="14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application,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simple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 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optimised.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8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NFR-5</w:t>
            </w:r>
          </w:p>
        </w:tc>
        <w:tc>
          <w:tcPr>
            <w:tcW w:w="3180" w:type="dxa"/>
          </w:tcPr>
          <w:p>
            <w:pPr>
              <w:pStyle w:val="14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Availability</w:t>
            </w:r>
          </w:p>
        </w:tc>
        <w:tc>
          <w:tcPr>
            <w:tcW w:w="5218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 available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24/7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hosted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IBM</w:t>
            </w:r>
          </w:p>
          <w:p>
            <w:pPr>
              <w:pStyle w:val="14"/>
              <w:spacing w:before="9"/>
              <w:rPr>
                <w:sz w:val="19"/>
              </w:rPr>
            </w:pPr>
          </w:p>
          <w:p>
            <w:pPr>
              <w:pStyle w:val="14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Cloud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1" w:hRule="atLeast"/>
        </w:trPr>
        <w:tc>
          <w:tcPr>
            <w:tcW w:w="926" w:type="dxa"/>
          </w:tcPr>
          <w:p>
            <w:pPr>
              <w:pStyle w:val="14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NFR-6</w:t>
            </w:r>
          </w:p>
        </w:tc>
        <w:tc>
          <w:tcPr>
            <w:tcW w:w="3180" w:type="dxa"/>
          </w:tcPr>
          <w:p>
            <w:pPr>
              <w:pStyle w:val="14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212121"/>
                <w:sz w:val="20"/>
              </w:rPr>
              <w:t>Scalability</w:t>
            </w:r>
          </w:p>
        </w:tc>
        <w:tc>
          <w:tcPr>
            <w:tcW w:w="5218" w:type="dxa"/>
          </w:tcPr>
          <w:p>
            <w:pPr>
              <w:pStyle w:val="14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future,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cross-platform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mobile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</w:p>
          <w:p>
            <w:pPr>
              <w:pStyle w:val="14"/>
              <w:rPr>
                <w:sz w:val="20"/>
              </w:rPr>
            </w:pPr>
          </w:p>
          <w:p>
            <w:pPr>
              <w:pStyle w:val="14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developed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grows.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340" w:right="1020" w:bottom="280" w:left="1340" w:header="720" w:footer="720" w:gutter="0"/>
          <w:cols w:space="720" w:num="1"/>
        </w:sectPr>
      </w:pPr>
    </w:p>
    <w:p>
      <w:pPr>
        <w:pStyle w:val="6"/>
        <w:spacing w:before="10"/>
      </w:pPr>
    </w:p>
    <w:p>
      <w:pPr>
        <w:pStyle w:val="3"/>
        <w:numPr>
          <w:ilvl w:val="0"/>
          <w:numId w:val="1"/>
        </w:numPr>
        <w:tabs>
          <w:tab w:val="left" w:pos="6305"/>
        </w:tabs>
        <w:spacing w:before="93" w:after="0" w:line="240" w:lineRule="auto"/>
        <w:ind w:left="6304" w:right="0" w:hanging="6069"/>
        <w:jc w:val="left"/>
        <w:rPr>
          <w:u w:val="none"/>
        </w:rPr>
      </w:pP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DESIGN</w:t>
      </w:r>
    </w:p>
    <w:p>
      <w:pPr>
        <w:pStyle w:val="6"/>
        <w:spacing w:before="9"/>
        <w:rPr>
          <w:rFonts w:ascii="Arial"/>
          <w:b/>
          <w:sz w:val="25"/>
        </w:rPr>
      </w:pPr>
    </w:p>
    <w:p>
      <w:pPr>
        <w:pStyle w:val="13"/>
        <w:numPr>
          <w:ilvl w:val="1"/>
          <w:numId w:val="8"/>
        </w:numPr>
        <w:tabs>
          <w:tab w:val="left" w:pos="432"/>
        </w:tabs>
        <w:spacing w:before="93" w:after="0" w:line="240" w:lineRule="auto"/>
        <w:ind w:left="431" w:right="0" w:hanging="332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Dataflow</w:t>
      </w:r>
      <w:r>
        <w:rPr>
          <w:rFonts w:ascii="Arial"/>
          <w:b/>
          <w:spacing w:val="-1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Diagram</w:t>
      </w:r>
    </w:p>
    <w:p>
      <w:pPr>
        <w:pStyle w:val="6"/>
        <w:rPr>
          <w:rFonts w:ascii="Arial"/>
          <w:b/>
        </w:rPr>
      </w:pPr>
    </w:p>
    <w:p>
      <w:pPr>
        <w:pStyle w:val="6"/>
        <w:spacing w:before="7"/>
        <w:rPr>
          <w:rFonts w:ascii="Arial"/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1050290</wp:posOffset>
            </wp:positionH>
            <wp:positionV relativeFrom="paragraph">
              <wp:posOffset>204470</wp:posOffset>
            </wp:positionV>
            <wp:extent cx="8550275" cy="4335145"/>
            <wp:effectExtent l="0" t="0" r="0" b="0"/>
            <wp:wrapTopAndBottom/>
            <wp:docPr id="9" name="image10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 descr="Diagram  Description automatically generated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0104" cy="4334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4"/>
        </w:rPr>
        <w:sectPr>
          <w:pgSz w:w="16840" w:h="11910" w:orient="landscape"/>
          <w:pgMar w:top="1100" w:right="1580" w:bottom="280" w:left="1340" w:header="720" w:footer="720" w:gutter="0"/>
          <w:cols w:space="720" w:num="1"/>
        </w:sectPr>
      </w:pPr>
    </w:p>
    <w:p>
      <w:pPr>
        <w:pStyle w:val="3"/>
        <w:numPr>
          <w:ilvl w:val="1"/>
          <w:numId w:val="8"/>
        </w:numPr>
        <w:tabs>
          <w:tab w:val="left" w:pos="434"/>
        </w:tabs>
        <w:spacing w:before="81" w:after="0" w:line="240" w:lineRule="auto"/>
        <w:ind w:left="433" w:right="0" w:hanging="334"/>
        <w:jc w:val="left"/>
        <w:rPr>
          <w:u w:val="none"/>
        </w:rPr>
      </w:pPr>
      <w:r>
        <w:rPr>
          <w:u w:val="thick"/>
        </w:rPr>
        <w:t>Solution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Technical</w:t>
      </w:r>
      <w:r>
        <w:rPr>
          <w:spacing w:val="-3"/>
          <w:u w:val="thick"/>
        </w:rPr>
        <w:t xml:space="preserve"> </w:t>
      </w:r>
      <w:r>
        <w:rPr>
          <w:u w:val="thick"/>
        </w:rPr>
        <w:t>Architecture</w:t>
      </w:r>
    </w:p>
    <w:p>
      <w:pPr>
        <w:pStyle w:val="6"/>
        <w:spacing w:before="9"/>
        <w:rPr>
          <w:rFonts w:ascii="Arial"/>
          <w:b/>
          <w:sz w:val="25"/>
        </w:rPr>
      </w:pPr>
    </w:p>
    <w:p>
      <w:pPr>
        <w:pStyle w:val="6"/>
        <w:spacing w:before="93"/>
        <w:ind w:left="100"/>
      </w:pPr>
      <w:r>
        <w:rPr>
          <w:u w:val="single"/>
        </w:rPr>
        <w:t>Solution</w:t>
      </w:r>
      <w:r>
        <w:rPr>
          <w:spacing w:val="-3"/>
          <w:u w:val="single"/>
        </w:rPr>
        <w:t xml:space="preserve"> </w:t>
      </w:r>
      <w:r>
        <w:rPr>
          <w:u w:val="single"/>
        </w:rPr>
        <w:t>Architecture</w:t>
      </w:r>
    </w:p>
    <w:p>
      <w:pPr>
        <w:pStyle w:val="6"/>
      </w:pPr>
    </w:p>
    <w:p>
      <w:pPr>
        <w:pStyle w:val="6"/>
      </w:pPr>
    </w:p>
    <w:p>
      <w:pPr>
        <w:pStyle w:val="6"/>
        <w:spacing w:before="11"/>
        <w:rPr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1178560</wp:posOffset>
            </wp:positionH>
            <wp:positionV relativeFrom="paragraph">
              <wp:posOffset>228600</wp:posOffset>
            </wp:positionV>
            <wp:extent cx="5908040" cy="3986530"/>
            <wp:effectExtent l="0" t="0" r="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155" cy="398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rPr>
          <w:sz w:val="14"/>
        </w:rPr>
      </w:pPr>
    </w:p>
    <w:p>
      <w:pPr>
        <w:pStyle w:val="2"/>
        <w:rPr>
          <w:u w:val="none"/>
        </w:rPr>
      </w:pPr>
      <w:r>
        <w:rPr>
          <w:u w:val="single"/>
        </w:rPr>
        <w:t>Technical</w:t>
      </w:r>
      <w:r>
        <w:rPr>
          <w:spacing w:val="-3"/>
          <w:u w:val="single"/>
        </w:rPr>
        <w:t xml:space="preserve"> </w:t>
      </w:r>
      <w:r>
        <w:rPr>
          <w:u w:val="single"/>
        </w:rPr>
        <w:t>Architecture</w:t>
      </w:r>
    </w:p>
    <w:p>
      <w:pPr>
        <w:pStyle w:val="6"/>
        <w:rPr>
          <w:rFonts w:ascii="Calibri"/>
        </w:rPr>
      </w:pPr>
    </w:p>
    <w:p>
      <w:pPr>
        <w:pStyle w:val="6"/>
        <w:rPr>
          <w:rFonts w:ascii="Calibri"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1000760</wp:posOffset>
            </wp:positionH>
            <wp:positionV relativeFrom="paragraph">
              <wp:posOffset>117475</wp:posOffset>
            </wp:positionV>
            <wp:extent cx="5447665" cy="2556510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866" cy="255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pgSz w:w="11910" w:h="16840"/>
          <w:pgMar w:top="1340" w:right="700" w:bottom="280" w:left="1340" w:header="720" w:footer="720" w:gutter="0"/>
          <w:cols w:space="720" w:num="1"/>
        </w:sectPr>
      </w:pPr>
    </w:p>
    <w:p>
      <w:pPr>
        <w:pStyle w:val="6"/>
        <w:spacing w:before="8"/>
        <w:rPr>
          <w:rFonts w:ascii="Calibri"/>
          <w:sz w:val="19"/>
        </w:rPr>
      </w:pPr>
    </w:p>
    <w:p>
      <w:pPr>
        <w:pStyle w:val="3"/>
        <w:numPr>
          <w:ilvl w:val="1"/>
          <w:numId w:val="8"/>
        </w:numPr>
        <w:tabs>
          <w:tab w:val="left" w:pos="432"/>
        </w:tabs>
        <w:spacing w:before="93" w:after="0" w:line="240" w:lineRule="auto"/>
        <w:ind w:left="431" w:right="0" w:hanging="332"/>
        <w:jc w:val="left"/>
        <w:rPr>
          <w:u w:val="none"/>
        </w:rPr>
      </w:pPr>
      <w:r>
        <w:rPr>
          <w:u w:val="thick"/>
        </w:rPr>
        <w:t>User</w:t>
      </w:r>
      <w:r>
        <w:rPr>
          <w:spacing w:val="-1"/>
          <w:u w:val="thick"/>
        </w:rPr>
        <w:t xml:space="preserve"> </w:t>
      </w:r>
      <w:r>
        <w:rPr>
          <w:u w:val="thick"/>
        </w:rPr>
        <w:t>Stories</w:t>
      </w:r>
    </w:p>
    <w:p>
      <w:pPr>
        <w:pStyle w:val="6"/>
        <w:spacing w:before="6"/>
        <w:rPr>
          <w:rFonts w:ascii="Arial"/>
          <w:b/>
          <w:sz w:val="15"/>
        </w:rPr>
      </w:pPr>
    </w:p>
    <w:tbl>
      <w:tblPr>
        <w:tblStyle w:val="5"/>
        <w:tblW w:w="0" w:type="auto"/>
        <w:tblInd w:w="2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5"/>
        <w:gridCol w:w="1701"/>
        <w:gridCol w:w="1274"/>
        <w:gridCol w:w="4252"/>
        <w:gridCol w:w="2692"/>
        <w:gridCol w:w="1275"/>
        <w:gridCol w:w="127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1445" w:type="dxa"/>
          </w:tcPr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spacing w:before="1"/>
              <w:ind w:left="29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701" w:type="dxa"/>
          </w:tcPr>
          <w:p>
            <w:pPr>
              <w:pStyle w:val="14"/>
              <w:spacing w:before="26"/>
              <w:ind w:left="304" w:right="224" w:firstLine="3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Requirement</w:t>
            </w:r>
            <w:r>
              <w:rPr>
                <w:rFonts w:ascii="Arial"/>
                <w:b/>
                <w:w w:val="9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74" w:type="dxa"/>
          </w:tcPr>
          <w:p>
            <w:pPr>
              <w:pStyle w:val="14"/>
              <w:spacing w:before="26"/>
              <w:ind w:left="197" w:right="25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4252" w:type="dxa"/>
          </w:tcPr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spacing w:before="1"/>
              <w:ind w:left="136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2692" w:type="dxa"/>
          </w:tcPr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spacing w:before="1"/>
              <w:ind w:left="296" w:right="1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Acceptance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1275" w:type="dxa"/>
          </w:tcPr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spacing w:before="1"/>
              <w:ind w:right="217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275" w:type="dxa"/>
          </w:tcPr>
          <w:p>
            <w:pPr>
              <w:pStyle w:val="14"/>
              <w:rPr>
                <w:rFonts w:ascii="Arial"/>
                <w:b/>
                <w:sz w:val="22"/>
              </w:rPr>
            </w:pPr>
          </w:p>
          <w:p>
            <w:pPr>
              <w:pStyle w:val="14"/>
              <w:spacing w:before="1"/>
              <w:ind w:left="3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4" w:hRule="atLeast"/>
        </w:trPr>
        <w:tc>
          <w:tcPr>
            <w:tcW w:w="1445" w:type="dxa"/>
          </w:tcPr>
          <w:p>
            <w:pPr>
              <w:pStyle w:val="14"/>
              <w:spacing w:before="107"/>
              <w:ind w:left="348" w:right="405" w:hanging="197"/>
              <w:rPr>
                <w:sz w:val="20"/>
              </w:rPr>
            </w:pPr>
            <w:r>
              <w:rPr>
                <w:spacing w:val="-1"/>
                <w:sz w:val="20"/>
              </w:rPr>
              <w:t>Customer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(Web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701" w:type="dxa"/>
          </w:tcPr>
          <w:p>
            <w:pPr>
              <w:pStyle w:val="14"/>
              <w:spacing w:before="11"/>
              <w:rPr>
                <w:rFonts w:ascii="Arial"/>
                <w:b/>
                <w:sz w:val="28"/>
              </w:rPr>
            </w:pPr>
          </w:p>
          <w:p>
            <w:pPr>
              <w:pStyle w:val="14"/>
              <w:ind w:left="118" w:right="5"/>
              <w:jc w:val="center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274" w:type="dxa"/>
          </w:tcPr>
          <w:p>
            <w:pPr>
              <w:pStyle w:val="14"/>
              <w:spacing w:before="11"/>
              <w:rPr>
                <w:rFonts w:ascii="Arial"/>
                <w:b/>
                <w:sz w:val="28"/>
              </w:rPr>
            </w:pPr>
          </w:p>
          <w:p>
            <w:pPr>
              <w:pStyle w:val="14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4252" w:type="dxa"/>
          </w:tcPr>
          <w:p>
            <w:pPr>
              <w:pStyle w:val="14"/>
              <w:spacing w:before="105"/>
              <w:ind w:left="157" w:right="231"/>
              <w:jc w:val="center"/>
              <w:rPr>
                <w:sz w:val="20"/>
              </w:rPr>
            </w:pPr>
            <w:r>
              <w:rPr>
                <w:sz w:val="20"/>
              </w:rPr>
              <w:t>As a customer, I can register for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byentering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password,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confirmingmy password.</w:t>
            </w:r>
          </w:p>
        </w:tc>
        <w:tc>
          <w:tcPr>
            <w:tcW w:w="2692" w:type="dxa"/>
          </w:tcPr>
          <w:p>
            <w:pPr>
              <w:pStyle w:val="14"/>
              <w:spacing w:before="4"/>
              <w:rPr>
                <w:rFonts w:ascii="Arial"/>
                <w:b/>
                <w:sz w:val="19"/>
              </w:rPr>
            </w:pPr>
          </w:p>
          <w:p>
            <w:pPr>
              <w:pStyle w:val="14"/>
              <w:ind w:left="850" w:right="208" w:hanging="67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275" w:type="dxa"/>
          </w:tcPr>
          <w:p>
            <w:pPr>
              <w:pStyle w:val="14"/>
              <w:spacing w:before="11"/>
              <w:rPr>
                <w:rFonts w:ascii="Arial"/>
                <w:b/>
                <w:sz w:val="28"/>
              </w:rPr>
            </w:pPr>
          </w:p>
          <w:p>
            <w:pPr>
              <w:pStyle w:val="14"/>
              <w:ind w:left="49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>
            <w:pPr>
              <w:pStyle w:val="14"/>
              <w:spacing w:before="11"/>
              <w:rPr>
                <w:rFonts w:ascii="Arial"/>
                <w:b/>
                <w:sz w:val="28"/>
              </w:rPr>
            </w:pPr>
          </w:p>
          <w:p>
            <w:pPr>
              <w:pStyle w:val="14"/>
              <w:ind w:left="34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0" w:hRule="atLeast"/>
        </w:trPr>
        <w:tc>
          <w:tcPr>
            <w:tcW w:w="1445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>
            <w:pPr>
              <w:pStyle w:val="14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118" w:right="2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4" w:type="dxa"/>
          </w:tcPr>
          <w:p>
            <w:pPr>
              <w:pStyle w:val="14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4252" w:type="dxa"/>
          </w:tcPr>
          <w:p>
            <w:pPr>
              <w:pStyle w:val="14"/>
              <w:spacing w:before="187"/>
              <w:ind w:left="337" w:right="220" w:hanging="18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application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2692" w:type="dxa"/>
          </w:tcPr>
          <w:p>
            <w:pPr>
              <w:pStyle w:val="14"/>
              <w:spacing w:before="189"/>
              <w:ind w:left="850" w:right="208" w:hanging="67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275" w:type="dxa"/>
          </w:tcPr>
          <w:p>
            <w:pPr>
              <w:pStyle w:val="14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49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>
            <w:pPr>
              <w:pStyle w:val="14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34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7" w:hRule="atLeast"/>
        </w:trPr>
        <w:tc>
          <w:tcPr>
            <w:tcW w:w="1445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>
            <w:pPr>
              <w:pStyle w:val="14"/>
              <w:spacing w:before="9"/>
              <w:rPr>
                <w:rFonts w:ascii="Arial"/>
                <w:b/>
                <w:sz w:val="20"/>
              </w:rPr>
            </w:pPr>
          </w:p>
          <w:p>
            <w:pPr>
              <w:pStyle w:val="14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4" w:type="dxa"/>
          </w:tcPr>
          <w:p>
            <w:pPr>
              <w:pStyle w:val="14"/>
              <w:spacing w:before="4"/>
              <w:rPr>
                <w:rFonts w:ascii="Arial"/>
                <w:b/>
                <w:sz w:val="20"/>
              </w:rPr>
            </w:pPr>
          </w:p>
          <w:p>
            <w:pPr>
              <w:pStyle w:val="14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4252" w:type="dxa"/>
          </w:tcPr>
          <w:p>
            <w:pPr>
              <w:pStyle w:val="14"/>
              <w:spacing w:before="122"/>
              <w:ind w:left="786" w:right="587" w:hanging="54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all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raised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 and lot more</w:t>
            </w:r>
          </w:p>
        </w:tc>
        <w:tc>
          <w:tcPr>
            <w:tcW w:w="2692" w:type="dxa"/>
          </w:tcPr>
          <w:p>
            <w:pPr>
              <w:pStyle w:val="14"/>
              <w:spacing w:before="122"/>
              <w:ind w:left="670" w:right="226" w:hanging="50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get 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 needed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275" w:type="dxa"/>
          </w:tcPr>
          <w:p>
            <w:pPr>
              <w:pStyle w:val="14"/>
              <w:spacing w:before="4"/>
              <w:rPr>
                <w:rFonts w:ascii="Arial"/>
                <w:b/>
                <w:sz w:val="20"/>
              </w:rPr>
            </w:pPr>
          </w:p>
          <w:p>
            <w:pPr>
              <w:pStyle w:val="14"/>
              <w:ind w:left="49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>
            <w:pPr>
              <w:pStyle w:val="14"/>
              <w:spacing w:before="4"/>
              <w:rPr>
                <w:rFonts w:ascii="Arial"/>
                <w:b/>
                <w:sz w:val="20"/>
              </w:rPr>
            </w:pPr>
          </w:p>
          <w:p>
            <w:pPr>
              <w:pStyle w:val="14"/>
              <w:ind w:left="34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1445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>
            <w:pPr>
              <w:pStyle w:val="14"/>
              <w:spacing w:before="11"/>
              <w:rPr>
                <w:rFonts w:ascii="Arial"/>
                <w:b/>
                <w:sz w:val="19"/>
              </w:rPr>
            </w:pPr>
          </w:p>
          <w:p>
            <w:pPr>
              <w:pStyle w:val="14"/>
              <w:ind w:left="82" w:right="78"/>
              <w:jc w:val="center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</w:p>
        </w:tc>
        <w:tc>
          <w:tcPr>
            <w:tcW w:w="1274" w:type="dxa"/>
          </w:tcPr>
          <w:p>
            <w:pPr>
              <w:pStyle w:val="14"/>
              <w:spacing w:before="8"/>
              <w:rPr>
                <w:rFonts w:ascii="Arial"/>
                <w:b/>
                <w:sz w:val="19"/>
              </w:rPr>
            </w:pPr>
          </w:p>
          <w:p>
            <w:pPr>
              <w:pStyle w:val="14"/>
              <w:spacing w:before="1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252" w:type="dxa"/>
          </w:tcPr>
          <w:p>
            <w:pPr>
              <w:pStyle w:val="14"/>
              <w:spacing w:before="114"/>
              <w:ind w:left="169" w:right="491" w:firstLine="16"/>
              <w:rPr>
                <w:sz w:val="20"/>
              </w:rPr>
            </w:pPr>
            <w:r>
              <w:rPr>
                <w:sz w:val="20"/>
              </w:rPr>
              <w:t>As a customer, I can create a new ticket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</w:p>
        </w:tc>
        <w:tc>
          <w:tcPr>
            <w:tcW w:w="2692" w:type="dxa"/>
          </w:tcPr>
          <w:p>
            <w:pPr>
              <w:pStyle w:val="14"/>
              <w:spacing w:before="8"/>
              <w:rPr>
                <w:rFonts w:ascii="Arial"/>
                <w:b/>
                <w:sz w:val="19"/>
              </w:rPr>
            </w:pPr>
          </w:p>
          <w:p>
            <w:pPr>
              <w:pStyle w:val="14"/>
              <w:spacing w:before="1"/>
              <w:ind w:left="296" w:right="276"/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</w:p>
        </w:tc>
        <w:tc>
          <w:tcPr>
            <w:tcW w:w="1275" w:type="dxa"/>
          </w:tcPr>
          <w:p>
            <w:pPr>
              <w:pStyle w:val="14"/>
              <w:spacing w:before="8"/>
              <w:rPr>
                <w:rFonts w:ascii="Arial"/>
                <w:b/>
                <w:sz w:val="19"/>
              </w:rPr>
            </w:pPr>
          </w:p>
          <w:p>
            <w:pPr>
              <w:pStyle w:val="14"/>
              <w:spacing w:before="1"/>
              <w:ind w:left="49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>
            <w:pPr>
              <w:pStyle w:val="14"/>
              <w:spacing w:before="8"/>
              <w:rPr>
                <w:rFonts w:ascii="Arial"/>
                <w:b/>
                <w:sz w:val="19"/>
              </w:rPr>
            </w:pPr>
          </w:p>
          <w:p>
            <w:pPr>
              <w:pStyle w:val="14"/>
              <w:spacing w:before="1"/>
              <w:ind w:left="349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2" w:hRule="atLeast"/>
        </w:trPr>
        <w:tc>
          <w:tcPr>
            <w:tcW w:w="1445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>
            <w:pPr>
              <w:pStyle w:val="14"/>
              <w:spacing w:before="8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</w:p>
        </w:tc>
        <w:tc>
          <w:tcPr>
            <w:tcW w:w="1274" w:type="dxa"/>
          </w:tcPr>
          <w:p>
            <w:pPr>
              <w:pStyle w:val="14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4252" w:type="dxa"/>
          </w:tcPr>
          <w:p>
            <w:pPr>
              <w:pStyle w:val="14"/>
              <w:spacing w:before="74"/>
              <w:ind w:left="157" w:right="494"/>
              <w:jc w:val="center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conversations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with the assigned agent and get 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clarified</w:t>
            </w:r>
          </w:p>
        </w:tc>
        <w:tc>
          <w:tcPr>
            <w:tcW w:w="2692" w:type="dxa"/>
          </w:tcPr>
          <w:p>
            <w:pPr>
              <w:pStyle w:val="14"/>
              <w:spacing w:before="8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296" w:right="283"/>
              <w:jc w:val="center"/>
              <w:rPr>
                <w:sz w:val="20"/>
              </w:rPr>
            </w:pP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clarified</w:t>
            </w:r>
          </w:p>
        </w:tc>
        <w:tc>
          <w:tcPr>
            <w:tcW w:w="1275" w:type="dxa"/>
          </w:tcPr>
          <w:p>
            <w:pPr>
              <w:pStyle w:val="14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49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>
            <w:pPr>
              <w:pStyle w:val="14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349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2" w:hRule="atLeast"/>
        </w:trPr>
        <w:tc>
          <w:tcPr>
            <w:tcW w:w="1445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>
            <w:pPr>
              <w:pStyle w:val="14"/>
              <w:spacing w:before="7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4" w:type="dxa"/>
          </w:tcPr>
          <w:p>
            <w:pPr>
              <w:pStyle w:val="14"/>
              <w:spacing w:before="2"/>
              <w:rPr>
                <w:rFonts w:ascii="Arial"/>
                <w:b/>
                <w:sz w:val="26"/>
              </w:rPr>
            </w:pPr>
          </w:p>
          <w:p>
            <w:pPr>
              <w:pStyle w:val="14"/>
              <w:spacing w:before="1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4252" w:type="dxa"/>
          </w:tcPr>
          <w:p>
            <w:pPr>
              <w:pStyle w:val="14"/>
              <w:spacing w:before="74"/>
              <w:ind w:left="157" w:right="492"/>
              <w:jc w:val="center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reset 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by this option in case I forgot my old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2692" w:type="dxa"/>
          </w:tcPr>
          <w:p>
            <w:pPr>
              <w:pStyle w:val="14"/>
              <w:spacing w:before="191"/>
              <w:ind w:left="1104" w:right="148" w:hanging="93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again</w:t>
            </w:r>
          </w:p>
        </w:tc>
        <w:tc>
          <w:tcPr>
            <w:tcW w:w="1275" w:type="dxa"/>
          </w:tcPr>
          <w:p>
            <w:pPr>
              <w:pStyle w:val="14"/>
              <w:spacing w:before="2"/>
              <w:rPr>
                <w:rFonts w:ascii="Arial"/>
                <w:b/>
                <w:sz w:val="26"/>
              </w:rPr>
            </w:pPr>
          </w:p>
          <w:p>
            <w:pPr>
              <w:pStyle w:val="14"/>
              <w:spacing w:before="1"/>
              <w:ind w:right="211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75" w:type="dxa"/>
          </w:tcPr>
          <w:p>
            <w:pPr>
              <w:pStyle w:val="14"/>
              <w:spacing w:before="2"/>
              <w:rPr>
                <w:rFonts w:ascii="Arial"/>
                <w:b/>
                <w:sz w:val="26"/>
              </w:rPr>
            </w:pPr>
          </w:p>
          <w:p>
            <w:pPr>
              <w:pStyle w:val="14"/>
              <w:spacing w:before="1"/>
              <w:ind w:left="349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1" w:hRule="atLeast"/>
        </w:trPr>
        <w:tc>
          <w:tcPr>
            <w:tcW w:w="1445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>
            <w:pPr>
              <w:pStyle w:val="14"/>
              <w:spacing w:before="7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1274" w:type="dxa"/>
          </w:tcPr>
          <w:p>
            <w:pPr>
              <w:pStyle w:val="14"/>
              <w:spacing w:before="2"/>
              <w:rPr>
                <w:rFonts w:ascii="Arial"/>
                <w:b/>
                <w:sz w:val="26"/>
              </w:rPr>
            </w:pPr>
          </w:p>
          <w:p>
            <w:pPr>
              <w:pStyle w:val="14"/>
              <w:spacing w:before="1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4252" w:type="dxa"/>
          </w:tcPr>
          <w:p>
            <w:pPr>
              <w:pStyle w:val="14"/>
              <w:spacing w:before="189"/>
              <w:ind w:left="1103" w:right="676" w:hanging="75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</w:p>
        </w:tc>
        <w:tc>
          <w:tcPr>
            <w:tcW w:w="2692" w:type="dxa"/>
          </w:tcPr>
          <w:p>
            <w:pPr>
              <w:pStyle w:val="14"/>
              <w:spacing w:before="191"/>
              <w:ind w:left="715" w:right="208" w:firstLine="156"/>
              <w:rPr>
                <w:sz w:val="20"/>
              </w:rPr>
            </w:pPr>
            <w:r>
              <w:rPr>
                <w:sz w:val="20"/>
              </w:rPr>
              <w:t>I get better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understanding</w:t>
            </w:r>
          </w:p>
        </w:tc>
        <w:tc>
          <w:tcPr>
            <w:tcW w:w="1275" w:type="dxa"/>
          </w:tcPr>
          <w:p>
            <w:pPr>
              <w:pStyle w:val="14"/>
              <w:spacing w:before="2"/>
              <w:rPr>
                <w:rFonts w:ascii="Arial"/>
                <w:b/>
                <w:sz w:val="26"/>
              </w:rPr>
            </w:pPr>
          </w:p>
          <w:p>
            <w:pPr>
              <w:pStyle w:val="14"/>
              <w:spacing w:before="1"/>
              <w:ind w:right="211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75" w:type="dxa"/>
          </w:tcPr>
          <w:p>
            <w:pPr>
              <w:pStyle w:val="14"/>
              <w:spacing w:before="2"/>
              <w:rPr>
                <w:rFonts w:ascii="Arial"/>
                <w:b/>
                <w:sz w:val="26"/>
              </w:rPr>
            </w:pPr>
          </w:p>
          <w:p>
            <w:pPr>
              <w:pStyle w:val="14"/>
              <w:spacing w:before="1"/>
              <w:ind w:left="349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2" w:hRule="atLeast"/>
        </w:trPr>
        <w:tc>
          <w:tcPr>
            <w:tcW w:w="1445" w:type="dxa"/>
          </w:tcPr>
          <w:p>
            <w:pPr>
              <w:pStyle w:val="14"/>
              <w:spacing w:before="1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245" w:right="196" w:firstLine="203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(Web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701" w:type="dxa"/>
          </w:tcPr>
          <w:p>
            <w:pPr>
              <w:pStyle w:val="14"/>
              <w:spacing w:before="2"/>
              <w:rPr>
                <w:rFonts w:ascii="Arial"/>
                <w:b/>
                <w:sz w:val="29"/>
              </w:rPr>
            </w:pPr>
          </w:p>
          <w:p>
            <w:pPr>
              <w:pStyle w:val="14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4" w:type="dxa"/>
          </w:tcPr>
          <w:p>
            <w:pPr>
              <w:pStyle w:val="14"/>
              <w:spacing w:before="2"/>
              <w:rPr>
                <w:rFonts w:ascii="Arial"/>
                <w:b/>
                <w:sz w:val="29"/>
              </w:rPr>
            </w:pPr>
          </w:p>
          <w:p>
            <w:pPr>
              <w:pStyle w:val="14"/>
              <w:ind w:left="226" w:right="219"/>
              <w:jc w:val="center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4252" w:type="dxa"/>
          </w:tcPr>
          <w:p>
            <w:pPr>
              <w:pStyle w:val="14"/>
              <w:spacing w:before="2"/>
              <w:rPr>
                <w:rFonts w:ascii="Arial"/>
                <w:b/>
                <w:sz w:val="19"/>
              </w:rPr>
            </w:pPr>
          </w:p>
          <w:p>
            <w:pPr>
              <w:pStyle w:val="14"/>
              <w:ind w:left="515" w:right="148" w:hanging="35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 by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password</w:t>
            </w:r>
          </w:p>
        </w:tc>
        <w:tc>
          <w:tcPr>
            <w:tcW w:w="2692" w:type="dxa"/>
          </w:tcPr>
          <w:p>
            <w:pPr>
              <w:pStyle w:val="14"/>
              <w:spacing w:before="2"/>
              <w:rPr>
                <w:rFonts w:ascii="Arial"/>
                <w:b/>
                <w:sz w:val="19"/>
              </w:rPr>
            </w:pPr>
          </w:p>
          <w:p>
            <w:pPr>
              <w:pStyle w:val="14"/>
              <w:ind w:left="876" w:right="182" w:hanging="67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275" w:type="dxa"/>
          </w:tcPr>
          <w:p>
            <w:pPr>
              <w:pStyle w:val="14"/>
              <w:spacing w:before="2"/>
              <w:rPr>
                <w:rFonts w:ascii="Arial"/>
                <w:b/>
                <w:sz w:val="29"/>
              </w:rPr>
            </w:pPr>
          </w:p>
          <w:p>
            <w:pPr>
              <w:pStyle w:val="14"/>
              <w:ind w:left="43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>
            <w:pPr>
              <w:pStyle w:val="14"/>
              <w:spacing w:before="2"/>
              <w:rPr>
                <w:rFonts w:ascii="Arial"/>
                <w:b/>
                <w:sz w:val="29"/>
              </w:rPr>
            </w:pPr>
          </w:p>
          <w:p>
            <w:pPr>
              <w:pStyle w:val="14"/>
              <w:ind w:left="293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4" w:hRule="atLeast"/>
        </w:trPr>
        <w:tc>
          <w:tcPr>
            <w:tcW w:w="1445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>
            <w:pPr>
              <w:pStyle w:val="14"/>
              <w:spacing w:before="7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4" w:type="dxa"/>
          </w:tcPr>
          <w:p>
            <w:pPr>
              <w:pStyle w:val="14"/>
              <w:spacing w:before="7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226" w:right="219"/>
              <w:jc w:val="center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4252" w:type="dxa"/>
          </w:tcPr>
          <w:p>
            <w:pPr>
              <w:pStyle w:val="14"/>
              <w:spacing w:before="191"/>
              <w:ind w:left="877" w:right="494" w:hanging="351"/>
              <w:rPr>
                <w:sz w:val="20"/>
              </w:rPr>
            </w:pPr>
            <w:r>
              <w:rPr>
                <w:sz w:val="20"/>
              </w:rPr>
              <w:t>As an agent, I can see all the tickets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assigned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me 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admin</w:t>
            </w:r>
          </w:p>
        </w:tc>
        <w:tc>
          <w:tcPr>
            <w:tcW w:w="2692" w:type="dxa"/>
          </w:tcPr>
          <w:p>
            <w:pPr>
              <w:pStyle w:val="14"/>
              <w:spacing w:before="191"/>
              <w:ind w:left="446" w:right="339" w:hanging="94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answer</w:t>
            </w:r>
          </w:p>
        </w:tc>
        <w:tc>
          <w:tcPr>
            <w:tcW w:w="1275" w:type="dxa"/>
          </w:tcPr>
          <w:p>
            <w:pPr>
              <w:pStyle w:val="14"/>
              <w:spacing w:before="7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43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>
            <w:pPr>
              <w:pStyle w:val="14"/>
              <w:spacing w:before="7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293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top="1100" w:right="1060" w:bottom="280" w:left="1340" w:header="720" w:footer="720" w:gutter="0"/>
          <w:cols w:space="720" w:num="1"/>
        </w:sectPr>
      </w:pPr>
    </w:p>
    <w:p>
      <w:pPr>
        <w:pStyle w:val="6"/>
        <w:rPr>
          <w:rFonts w:ascii="Arial"/>
          <w:b/>
          <w:sz w:val="29"/>
        </w:rPr>
      </w:pPr>
    </w:p>
    <w:tbl>
      <w:tblPr>
        <w:tblStyle w:val="5"/>
        <w:tblW w:w="0" w:type="auto"/>
        <w:tblInd w:w="2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5"/>
        <w:gridCol w:w="1701"/>
        <w:gridCol w:w="1274"/>
        <w:gridCol w:w="4252"/>
        <w:gridCol w:w="2692"/>
        <w:gridCol w:w="1275"/>
        <w:gridCol w:w="127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1445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>
            <w:pPr>
              <w:pStyle w:val="14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</w:p>
        </w:tc>
        <w:tc>
          <w:tcPr>
            <w:tcW w:w="1274" w:type="dxa"/>
          </w:tcPr>
          <w:p>
            <w:pPr>
              <w:pStyle w:val="14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336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4252" w:type="dxa"/>
          </w:tcPr>
          <w:p>
            <w:pPr>
              <w:pStyle w:val="14"/>
              <w:spacing w:before="184"/>
              <w:ind w:left="220" w:right="203" w:firstLine="122"/>
              <w:rPr>
                <w:sz w:val="20"/>
              </w:rPr>
            </w:pPr>
            <w:r>
              <w:rPr>
                <w:sz w:val="20"/>
              </w:rPr>
              <w:t>As an agent, I get to have conversations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clear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his/her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</w:p>
        </w:tc>
        <w:tc>
          <w:tcPr>
            <w:tcW w:w="2692" w:type="dxa"/>
          </w:tcPr>
          <w:p>
            <w:pPr>
              <w:pStyle w:val="14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294" w:right="283"/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clarify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issues</w:t>
            </w:r>
          </w:p>
        </w:tc>
        <w:tc>
          <w:tcPr>
            <w:tcW w:w="1275" w:type="dxa"/>
          </w:tcPr>
          <w:p>
            <w:pPr>
              <w:pStyle w:val="14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263" w:right="24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>
            <w:pPr>
              <w:pStyle w:val="14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1445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>
            <w:pPr>
              <w:pStyle w:val="14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4" w:type="dxa"/>
          </w:tcPr>
          <w:p>
            <w:pPr>
              <w:pStyle w:val="14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336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252" w:type="dxa"/>
          </w:tcPr>
          <w:p>
            <w:pPr>
              <w:pStyle w:val="14"/>
              <w:spacing w:before="184"/>
              <w:ind w:left="392" w:right="121" w:hanging="25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 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forgot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 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2692" w:type="dxa"/>
          </w:tcPr>
          <w:p>
            <w:pPr>
              <w:pStyle w:val="14"/>
              <w:spacing w:before="184"/>
              <w:ind w:left="1104" w:right="148" w:hanging="93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again</w:t>
            </w:r>
          </w:p>
        </w:tc>
        <w:tc>
          <w:tcPr>
            <w:tcW w:w="1275" w:type="dxa"/>
          </w:tcPr>
          <w:p>
            <w:pPr>
              <w:pStyle w:val="14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265" w:right="247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75" w:type="dxa"/>
          </w:tcPr>
          <w:p>
            <w:pPr>
              <w:pStyle w:val="14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1" w:hRule="atLeast"/>
        </w:trPr>
        <w:tc>
          <w:tcPr>
            <w:tcW w:w="1445" w:type="dxa"/>
          </w:tcPr>
          <w:p>
            <w:pPr>
              <w:pStyle w:val="14"/>
              <w:spacing w:before="119"/>
              <w:ind w:left="228" w:right="213" w:firstLine="211"/>
              <w:rPr>
                <w:sz w:val="20"/>
              </w:rPr>
            </w:pPr>
            <w:r>
              <w:rPr>
                <w:sz w:val="20"/>
              </w:rPr>
              <w:t>Admin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(Web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701" w:type="dxa"/>
          </w:tcPr>
          <w:p>
            <w:pPr>
              <w:pStyle w:val="14"/>
              <w:spacing w:before="4"/>
              <w:rPr>
                <w:rFonts w:ascii="Arial"/>
                <w:b/>
                <w:sz w:val="20"/>
              </w:rPr>
            </w:pPr>
          </w:p>
          <w:p>
            <w:pPr>
              <w:pStyle w:val="14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4" w:type="dxa"/>
          </w:tcPr>
          <w:p>
            <w:pPr>
              <w:pStyle w:val="14"/>
              <w:spacing w:before="4"/>
              <w:rPr>
                <w:rFonts w:ascii="Arial"/>
                <w:b/>
                <w:sz w:val="20"/>
              </w:rPr>
            </w:pPr>
          </w:p>
          <w:p>
            <w:pPr>
              <w:pStyle w:val="14"/>
              <w:ind w:left="336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4252" w:type="dxa"/>
          </w:tcPr>
          <w:p>
            <w:pPr>
              <w:pStyle w:val="14"/>
              <w:spacing w:before="119"/>
              <w:ind w:left="515" w:right="123" w:hanging="37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 email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password</w:t>
            </w:r>
          </w:p>
        </w:tc>
        <w:tc>
          <w:tcPr>
            <w:tcW w:w="2692" w:type="dxa"/>
          </w:tcPr>
          <w:p>
            <w:pPr>
              <w:pStyle w:val="14"/>
              <w:spacing w:before="119"/>
              <w:ind w:left="876" w:right="182" w:hanging="67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275" w:type="dxa"/>
          </w:tcPr>
          <w:p>
            <w:pPr>
              <w:pStyle w:val="14"/>
              <w:spacing w:before="4"/>
              <w:rPr>
                <w:rFonts w:ascii="Arial"/>
                <w:b/>
                <w:sz w:val="20"/>
              </w:rPr>
            </w:pPr>
          </w:p>
          <w:p>
            <w:pPr>
              <w:pStyle w:val="14"/>
              <w:ind w:left="263" w:right="24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>
            <w:pPr>
              <w:pStyle w:val="14"/>
              <w:spacing w:before="4"/>
              <w:rPr>
                <w:rFonts w:ascii="Arial"/>
                <w:b/>
                <w:sz w:val="20"/>
              </w:rPr>
            </w:pPr>
          </w:p>
          <w:p>
            <w:pPr>
              <w:pStyle w:val="14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1445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>
            <w:pPr>
              <w:pStyle w:val="14"/>
              <w:spacing w:before="4"/>
              <w:rPr>
                <w:rFonts w:ascii="Arial"/>
                <w:b/>
                <w:sz w:val="20"/>
              </w:rPr>
            </w:pPr>
          </w:p>
          <w:p>
            <w:pPr>
              <w:pStyle w:val="14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4" w:type="dxa"/>
          </w:tcPr>
          <w:p>
            <w:pPr>
              <w:pStyle w:val="14"/>
              <w:spacing w:before="4"/>
              <w:rPr>
                <w:rFonts w:ascii="Arial"/>
                <w:b/>
                <w:sz w:val="20"/>
              </w:rPr>
            </w:pPr>
          </w:p>
          <w:p>
            <w:pPr>
              <w:pStyle w:val="14"/>
              <w:ind w:left="336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4252" w:type="dxa"/>
          </w:tcPr>
          <w:p>
            <w:pPr>
              <w:pStyle w:val="14"/>
              <w:spacing w:before="119"/>
              <w:ind w:left="404" w:right="338" w:firstLine="98"/>
              <w:rPr>
                <w:sz w:val="20"/>
              </w:rPr>
            </w:pPr>
            <w:r>
              <w:rPr>
                <w:sz w:val="20"/>
              </w:rPr>
              <w:t>As an admin, I can see all the tickets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raised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entire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</w:p>
        </w:tc>
        <w:tc>
          <w:tcPr>
            <w:tcW w:w="2692" w:type="dxa"/>
          </w:tcPr>
          <w:p>
            <w:pPr>
              <w:pStyle w:val="14"/>
              <w:spacing w:before="119"/>
              <w:ind w:left="792" w:right="15" w:hanging="761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assign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agents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seeing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those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</w:p>
        </w:tc>
        <w:tc>
          <w:tcPr>
            <w:tcW w:w="1275" w:type="dxa"/>
          </w:tcPr>
          <w:p>
            <w:pPr>
              <w:pStyle w:val="14"/>
              <w:spacing w:before="4"/>
              <w:rPr>
                <w:rFonts w:ascii="Arial"/>
                <w:b/>
                <w:sz w:val="20"/>
              </w:rPr>
            </w:pPr>
          </w:p>
          <w:p>
            <w:pPr>
              <w:pStyle w:val="14"/>
              <w:ind w:left="263" w:right="24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>
            <w:pPr>
              <w:pStyle w:val="14"/>
              <w:spacing w:before="4"/>
              <w:rPr>
                <w:rFonts w:ascii="Arial"/>
                <w:b/>
                <w:sz w:val="20"/>
              </w:rPr>
            </w:pPr>
          </w:p>
          <w:p>
            <w:pPr>
              <w:pStyle w:val="14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3" w:hRule="atLeast"/>
        </w:trPr>
        <w:tc>
          <w:tcPr>
            <w:tcW w:w="1445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>
            <w:pPr>
              <w:pStyle w:val="14"/>
              <w:spacing w:before="11"/>
              <w:rPr>
                <w:rFonts w:ascii="Arial"/>
                <w:b/>
                <w:sz w:val="19"/>
              </w:rPr>
            </w:pPr>
          </w:p>
          <w:p>
            <w:pPr>
              <w:pStyle w:val="14"/>
              <w:ind w:left="86" w:right="78"/>
              <w:jc w:val="center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</w:p>
        </w:tc>
        <w:tc>
          <w:tcPr>
            <w:tcW w:w="1274" w:type="dxa"/>
          </w:tcPr>
          <w:p>
            <w:pPr>
              <w:pStyle w:val="14"/>
              <w:spacing w:before="11"/>
              <w:rPr>
                <w:rFonts w:ascii="Arial"/>
                <w:b/>
                <w:sz w:val="19"/>
              </w:rPr>
            </w:pPr>
          </w:p>
          <w:p>
            <w:pPr>
              <w:pStyle w:val="14"/>
              <w:ind w:left="336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4252" w:type="dxa"/>
          </w:tcPr>
          <w:p>
            <w:pPr>
              <w:pStyle w:val="14"/>
              <w:spacing w:before="117"/>
              <w:ind w:left="697" w:right="414" w:hanging="267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create 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clarifying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customer’s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</w:p>
        </w:tc>
        <w:tc>
          <w:tcPr>
            <w:tcW w:w="2692" w:type="dxa"/>
          </w:tcPr>
          <w:p>
            <w:pPr>
              <w:pStyle w:val="14"/>
              <w:spacing w:before="11"/>
              <w:rPr>
                <w:rFonts w:ascii="Arial"/>
                <w:b/>
                <w:sz w:val="19"/>
              </w:rPr>
            </w:pPr>
          </w:p>
          <w:p>
            <w:pPr>
              <w:pStyle w:val="14"/>
              <w:ind w:left="292" w:right="283"/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agents</w:t>
            </w:r>
          </w:p>
        </w:tc>
        <w:tc>
          <w:tcPr>
            <w:tcW w:w="1275" w:type="dxa"/>
          </w:tcPr>
          <w:p>
            <w:pPr>
              <w:pStyle w:val="14"/>
              <w:spacing w:before="11"/>
              <w:rPr>
                <w:rFonts w:ascii="Arial"/>
                <w:b/>
                <w:sz w:val="19"/>
              </w:rPr>
            </w:pPr>
          </w:p>
          <w:p>
            <w:pPr>
              <w:pStyle w:val="14"/>
              <w:ind w:left="263" w:right="24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>
            <w:pPr>
              <w:pStyle w:val="14"/>
              <w:spacing w:before="11"/>
              <w:rPr>
                <w:rFonts w:ascii="Arial"/>
                <w:b/>
                <w:sz w:val="19"/>
              </w:rPr>
            </w:pPr>
          </w:p>
          <w:p>
            <w:pPr>
              <w:pStyle w:val="14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2" w:hRule="atLeast"/>
        </w:trPr>
        <w:tc>
          <w:tcPr>
            <w:tcW w:w="1445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>
            <w:pPr>
              <w:pStyle w:val="14"/>
              <w:spacing w:before="2"/>
              <w:rPr>
                <w:rFonts w:ascii="Arial"/>
                <w:b/>
                <w:sz w:val="26"/>
              </w:rPr>
            </w:pPr>
          </w:p>
          <w:p>
            <w:pPr>
              <w:pStyle w:val="14"/>
              <w:spacing w:before="1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Assigning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</w:p>
        </w:tc>
        <w:tc>
          <w:tcPr>
            <w:tcW w:w="1274" w:type="dxa"/>
          </w:tcPr>
          <w:p>
            <w:pPr>
              <w:pStyle w:val="14"/>
              <w:spacing w:before="2"/>
              <w:rPr>
                <w:rFonts w:ascii="Arial"/>
                <w:b/>
                <w:sz w:val="26"/>
              </w:rPr>
            </w:pPr>
          </w:p>
          <w:p>
            <w:pPr>
              <w:pStyle w:val="14"/>
              <w:spacing w:before="1"/>
              <w:ind w:left="336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252" w:type="dxa"/>
          </w:tcPr>
          <w:p>
            <w:pPr>
              <w:pStyle w:val="14"/>
              <w:spacing w:before="186"/>
              <w:ind w:left="793" w:right="156" w:hanging="617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 assign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  <w:tc>
          <w:tcPr>
            <w:tcW w:w="2692" w:type="dxa"/>
          </w:tcPr>
          <w:p>
            <w:pPr>
              <w:pStyle w:val="14"/>
              <w:spacing w:before="186"/>
              <w:ind w:left="881" w:right="293" w:hanging="572"/>
              <w:rPr>
                <w:sz w:val="20"/>
              </w:rPr>
            </w:pPr>
            <w:r>
              <w:rPr>
                <w:sz w:val="20"/>
              </w:rPr>
              <w:t>Enables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clarify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the queries</w:t>
            </w:r>
          </w:p>
        </w:tc>
        <w:tc>
          <w:tcPr>
            <w:tcW w:w="1275" w:type="dxa"/>
          </w:tcPr>
          <w:p>
            <w:pPr>
              <w:pStyle w:val="14"/>
              <w:spacing w:before="2"/>
              <w:rPr>
                <w:rFonts w:ascii="Arial"/>
                <w:b/>
                <w:sz w:val="26"/>
              </w:rPr>
            </w:pPr>
          </w:p>
          <w:p>
            <w:pPr>
              <w:pStyle w:val="14"/>
              <w:spacing w:before="1"/>
              <w:ind w:left="263" w:right="24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>
            <w:pPr>
              <w:pStyle w:val="14"/>
              <w:spacing w:before="2"/>
              <w:rPr>
                <w:rFonts w:ascii="Arial"/>
                <w:b/>
                <w:sz w:val="26"/>
              </w:rPr>
            </w:pPr>
          </w:p>
          <w:p>
            <w:pPr>
              <w:pStyle w:val="14"/>
              <w:spacing w:before="1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2" w:hRule="atLeast"/>
        </w:trPr>
        <w:tc>
          <w:tcPr>
            <w:tcW w:w="1445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>
            <w:pPr>
              <w:pStyle w:val="14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4" w:type="dxa"/>
          </w:tcPr>
          <w:p>
            <w:pPr>
              <w:pStyle w:val="14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336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252" w:type="dxa"/>
          </w:tcPr>
          <w:p>
            <w:pPr>
              <w:pStyle w:val="14"/>
              <w:spacing w:before="187"/>
              <w:ind w:left="392" w:right="98" w:hanging="27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 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forgot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2692" w:type="dxa"/>
          </w:tcPr>
          <w:p>
            <w:pPr>
              <w:pStyle w:val="14"/>
              <w:spacing w:before="187"/>
              <w:ind w:left="1104" w:right="148" w:hanging="93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again</w:t>
            </w:r>
          </w:p>
        </w:tc>
        <w:tc>
          <w:tcPr>
            <w:tcW w:w="1275" w:type="dxa"/>
          </w:tcPr>
          <w:p>
            <w:pPr>
              <w:pStyle w:val="14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265" w:right="247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75" w:type="dxa"/>
          </w:tcPr>
          <w:p>
            <w:pPr>
              <w:pStyle w:val="14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14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</w:tbl>
    <w:p>
      <w:pPr>
        <w:spacing w:after="0"/>
        <w:jc w:val="center"/>
        <w:rPr>
          <w:sz w:val="20"/>
        </w:rPr>
        <w:sectPr>
          <w:pgSz w:w="16840" w:h="11910" w:orient="landscape"/>
          <w:pgMar w:top="1100" w:right="1060" w:bottom="280" w:left="1340" w:header="720" w:footer="720" w:gutter="0"/>
          <w:cols w:space="720" w:num="1"/>
        </w:sectPr>
      </w:pPr>
    </w:p>
    <w:p>
      <w:pPr>
        <w:pStyle w:val="6"/>
        <w:spacing w:before="10"/>
        <w:rPr>
          <w:rFonts w:ascii="Arial"/>
          <w:b/>
        </w:rPr>
      </w:pPr>
    </w:p>
    <w:p>
      <w:pPr>
        <w:pStyle w:val="13"/>
        <w:numPr>
          <w:ilvl w:val="0"/>
          <w:numId w:val="1"/>
        </w:numPr>
        <w:tabs>
          <w:tab w:val="left" w:pos="5511"/>
        </w:tabs>
        <w:spacing w:before="93" w:after="0" w:line="240" w:lineRule="auto"/>
        <w:ind w:left="5510" w:right="283" w:hanging="5511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PROJECT</w:t>
      </w:r>
      <w:r>
        <w:rPr>
          <w:rFonts w:ascii="Arial"/>
          <w:b/>
          <w:spacing w:val="-1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DESIGN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AND</w:t>
      </w:r>
      <w:r>
        <w:rPr>
          <w:rFonts w:ascii="Arial"/>
          <w:b/>
          <w:spacing w:val="-4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PLANNING</w:t>
      </w:r>
    </w:p>
    <w:p>
      <w:pPr>
        <w:pStyle w:val="6"/>
        <w:spacing w:before="9"/>
        <w:rPr>
          <w:rFonts w:ascii="Arial"/>
          <w:b/>
          <w:sz w:val="25"/>
        </w:rPr>
      </w:pPr>
    </w:p>
    <w:p>
      <w:pPr>
        <w:pStyle w:val="3"/>
        <w:numPr>
          <w:ilvl w:val="1"/>
          <w:numId w:val="9"/>
        </w:numPr>
        <w:tabs>
          <w:tab w:val="left" w:pos="434"/>
        </w:tabs>
        <w:spacing w:before="93" w:after="0" w:line="240" w:lineRule="auto"/>
        <w:ind w:left="433" w:right="0" w:hanging="334"/>
        <w:jc w:val="left"/>
        <w:rPr>
          <w:u w:val="none"/>
        </w:rPr>
      </w:pPr>
      <w:r>
        <w:rPr>
          <w:u w:val="thick"/>
        </w:rPr>
        <w:t>Sprint</w:t>
      </w:r>
      <w:r>
        <w:rPr>
          <w:spacing w:val="-2"/>
          <w:u w:val="thick"/>
        </w:rPr>
        <w:t xml:space="preserve"> </w:t>
      </w:r>
      <w:r>
        <w:rPr>
          <w:u w:val="thick"/>
        </w:rPr>
        <w:t>Planning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2"/>
          <w:u w:val="thick"/>
        </w:rPr>
        <w:t xml:space="preserve"> </w:t>
      </w:r>
      <w:r>
        <w:rPr>
          <w:u w:val="thick"/>
        </w:rPr>
        <w:t>Estimation</w:t>
      </w:r>
    </w:p>
    <w:p>
      <w:pPr>
        <w:pStyle w:val="6"/>
        <w:rPr>
          <w:rFonts w:ascii="Arial"/>
          <w:b/>
        </w:rPr>
      </w:pPr>
    </w:p>
    <w:p>
      <w:pPr>
        <w:pStyle w:val="6"/>
        <w:spacing w:before="1"/>
        <w:rPr>
          <w:rFonts w:ascii="Arial"/>
          <w:b/>
          <w:sz w:val="14"/>
        </w:rPr>
      </w:pPr>
    </w:p>
    <w:tbl>
      <w:tblPr>
        <w:tblStyle w:val="5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18"/>
        <w:gridCol w:w="1246"/>
        <w:gridCol w:w="1844"/>
        <w:gridCol w:w="1277"/>
        <w:gridCol w:w="5103"/>
        <w:gridCol w:w="992"/>
        <w:gridCol w:w="994"/>
        <w:gridCol w:w="170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4" w:hRule="atLeast"/>
        </w:trPr>
        <w:tc>
          <w:tcPr>
            <w:tcW w:w="1018" w:type="dxa"/>
          </w:tcPr>
          <w:p>
            <w:pPr>
              <w:pStyle w:val="14"/>
              <w:spacing w:before="1"/>
              <w:rPr>
                <w:rFonts w:ascii="Arial"/>
                <w:b/>
                <w:sz w:val="27"/>
              </w:rPr>
            </w:pPr>
          </w:p>
          <w:p>
            <w:pPr>
              <w:pStyle w:val="14"/>
              <w:ind w:left="18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Sprint</w:t>
            </w:r>
          </w:p>
        </w:tc>
        <w:tc>
          <w:tcPr>
            <w:tcW w:w="1246" w:type="dxa"/>
          </w:tcPr>
          <w:p>
            <w:pPr>
              <w:pStyle w:val="14"/>
              <w:spacing w:before="165" w:line="278" w:lineRule="auto"/>
              <w:ind w:left="364" w:right="338" w:firstLine="1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User</w:t>
            </w:r>
            <w:r>
              <w:rPr>
                <w:rFonts w:ascii="Arial"/>
                <w:b/>
                <w:spacing w:val="-59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Type</w:t>
            </w:r>
          </w:p>
        </w:tc>
        <w:tc>
          <w:tcPr>
            <w:tcW w:w="1844" w:type="dxa"/>
          </w:tcPr>
          <w:p>
            <w:pPr>
              <w:pStyle w:val="14"/>
              <w:spacing w:before="21"/>
              <w:ind w:left="246" w:firstLine="11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Functional</w:t>
            </w:r>
          </w:p>
          <w:p>
            <w:pPr>
              <w:pStyle w:val="14"/>
              <w:spacing w:before="38" w:line="276" w:lineRule="auto"/>
              <w:ind w:left="613" w:right="224" w:hanging="36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Requirement</w:t>
            </w:r>
            <w:r>
              <w:rPr>
                <w:rFonts w:ascii="Arial"/>
                <w:b/>
                <w:spacing w:val="-59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(Epic)</w:t>
            </w:r>
          </w:p>
        </w:tc>
        <w:tc>
          <w:tcPr>
            <w:tcW w:w="1277" w:type="dxa"/>
          </w:tcPr>
          <w:p>
            <w:pPr>
              <w:pStyle w:val="14"/>
              <w:spacing w:before="21"/>
              <w:ind w:left="354" w:firstLine="3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User</w:t>
            </w:r>
          </w:p>
          <w:p>
            <w:pPr>
              <w:pStyle w:val="14"/>
              <w:spacing w:before="38" w:line="276" w:lineRule="auto"/>
              <w:ind w:left="222" w:right="193" w:firstLine="13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Story</w:t>
            </w:r>
            <w:r>
              <w:rPr>
                <w:rFonts w:ascii="Arial"/>
                <w:b/>
                <w:spacing w:val="1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Number</w:t>
            </w:r>
          </w:p>
        </w:tc>
        <w:tc>
          <w:tcPr>
            <w:tcW w:w="5103" w:type="dxa"/>
          </w:tcPr>
          <w:p>
            <w:pPr>
              <w:pStyle w:val="14"/>
              <w:spacing w:before="1"/>
              <w:rPr>
                <w:rFonts w:ascii="Arial"/>
                <w:b/>
                <w:sz w:val="27"/>
              </w:rPr>
            </w:pPr>
          </w:p>
          <w:p>
            <w:pPr>
              <w:pStyle w:val="14"/>
              <w:ind w:left="165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User</w:t>
            </w:r>
            <w:r>
              <w:rPr>
                <w:rFonts w:ascii="Arial"/>
                <w:b/>
                <w:spacing w:val="1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Story</w:t>
            </w:r>
            <w:r>
              <w:rPr>
                <w:rFonts w:ascii="Arial"/>
                <w:b/>
                <w:spacing w:val="-2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/</w:t>
            </w:r>
            <w:r>
              <w:rPr>
                <w:rFonts w:ascii="Arial"/>
                <w:b/>
                <w:spacing w:val="-2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Task</w:t>
            </w:r>
          </w:p>
        </w:tc>
        <w:tc>
          <w:tcPr>
            <w:tcW w:w="992" w:type="dxa"/>
          </w:tcPr>
          <w:p>
            <w:pPr>
              <w:pStyle w:val="14"/>
              <w:spacing w:before="165" w:line="278" w:lineRule="auto"/>
              <w:ind w:left="157" w:right="132" w:firstLine="5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Story</w:t>
            </w:r>
            <w:r>
              <w:rPr>
                <w:rFonts w:ascii="Arial"/>
                <w:b/>
                <w:spacing w:val="-59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Points</w:t>
            </w:r>
          </w:p>
        </w:tc>
        <w:tc>
          <w:tcPr>
            <w:tcW w:w="994" w:type="dxa"/>
          </w:tcPr>
          <w:p>
            <w:pPr>
              <w:pStyle w:val="14"/>
              <w:spacing w:before="1"/>
              <w:rPr>
                <w:rFonts w:ascii="Arial"/>
                <w:b/>
                <w:sz w:val="27"/>
              </w:rPr>
            </w:pPr>
          </w:p>
          <w:p>
            <w:pPr>
              <w:pStyle w:val="14"/>
              <w:ind w:left="89" w:right="8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Priority</w:t>
            </w:r>
          </w:p>
        </w:tc>
        <w:tc>
          <w:tcPr>
            <w:tcW w:w="1700" w:type="dxa"/>
          </w:tcPr>
          <w:p>
            <w:pPr>
              <w:pStyle w:val="14"/>
              <w:spacing w:before="165" w:line="278" w:lineRule="auto"/>
              <w:ind w:left="362" w:right="342" w:firstLine="1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Team</w:t>
            </w:r>
            <w:r>
              <w:rPr>
                <w:rFonts w:ascii="Arial"/>
                <w:b/>
                <w:spacing w:val="1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Members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7" w:hRule="atLeast"/>
        </w:trPr>
        <w:tc>
          <w:tcPr>
            <w:tcW w:w="1018" w:type="dxa"/>
          </w:tcPr>
          <w:p>
            <w:pPr>
              <w:pStyle w:val="14"/>
              <w:spacing w:before="5"/>
              <w:rPr>
                <w:rFonts w:ascii="Arial"/>
                <w:b/>
                <w:sz w:val="25"/>
              </w:rPr>
            </w:pPr>
          </w:p>
          <w:p>
            <w:pPr>
              <w:pStyle w:val="14"/>
              <w:ind w:left="15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46" w:type="dxa"/>
          </w:tcPr>
          <w:p>
            <w:pPr>
              <w:pStyle w:val="14"/>
              <w:spacing w:before="161" w:line="276" w:lineRule="auto"/>
              <w:ind w:left="110" w:right="102" w:firstLine="79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(Web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User)</w:t>
            </w:r>
          </w:p>
        </w:tc>
        <w:tc>
          <w:tcPr>
            <w:tcW w:w="1844" w:type="dxa"/>
          </w:tcPr>
          <w:p>
            <w:pPr>
              <w:pStyle w:val="14"/>
              <w:spacing w:before="5"/>
              <w:rPr>
                <w:rFonts w:ascii="Arial"/>
                <w:b/>
                <w:sz w:val="25"/>
              </w:rPr>
            </w:pPr>
          </w:p>
          <w:p>
            <w:pPr>
              <w:pStyle w:val="14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277" w:type="dxa"/>
          </w:tcPr>
          <w:p>
            <w:pPr>
              <w:pStyle w:val="14"/>
              <w:spacing w:before="5"/>
              <w:rPr>
                <w:rFonts w:ascii="Arial"/>
                <w:b/>
                <w:sz w:val="25"/>
              </w:rPr>
            </w:pPr>
          </w:p>
          <w:p>
            <w:pPr>
              <w:pStyle w:val="14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5103" w:type="dxa"/>
          </w:tcPr>
          <w:p>
            <w:pPr>
              <w:pStyle w:val="14"/>
              <w:spacing w:before="29" w:line="276" w:lineRule="auto"/>
              <w:ind w:left="325" w:right="323"/>
              <w:jc w:val="center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 by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entering my email, password, and confirming 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992" w:type="dxa"/>
          </w:tcPr>
          <w:p>
            <w:pPr>
              <w:pStyle w:val="14"/>
              <w:spacing w:before="5"/>
              <w:rPr>
                <w:rFonts w:ascii="Arial"/>
                <w:b/>
                <w:sz w:val="25"/>
              </w:rPr>
            </w:pPr>
          </w:p>
          <w:p>
            <w:pPr>
              <w:pStyle w:val="14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>
            <w:pPr>
              <w:pStyle w:val="14"/>
              <w:spacing w:before="5"/>
              <w:rPr>
                <w:rFonts w:ascii="Arial"/>
                <w:b/>
                <w:sz w:val="25"/>
              </w:rPr>
            </w:pPr>
          </w:p>
          <w:p>
            <w:pPr>
              <w:pStyle w:val="14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>
            <w:pPr>
              <w:pStyle w:val="14"/>
              <w:spacing w:before="161" w:line="276" w:lineRule="auto"/>
              <w:ind w:left="530" w:right="213" w:hanging="303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Karanraj .V,</w:t>
            </w:r>
          </w:p>
          <w:p>
            <w:pPr>
              <w:pStyle w:val="14"/>
              <w:spacing w:before="161" w:line="276" w:lineRule="auto"/>
              <w:ind w:left="530" w:right="213" w:hanging="303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sruthi.A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018" w:type="dxa"/>
          </w:tcPr>
          <w:p>
            <w:pPr>
              <w:pStyle w:val="14"/>
              <w:spacing w:before="179"/>
              <w:ind w:left="15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46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>
            <w:pPr>
              <w:pStyle w:val="14"/>
              <w:spacing w:before="179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7" w:type="dxa"/>
          </w:tcPr>
          <w:p>
            <w:pPr>
              <w:pStyle w:val="14"/>
              <w:spacing w:before="179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5103" w:type="dxa"/>
          </w:tcPr>
          <w:p>
            <w:pPr>
              <w:pStyle w:val="14"/>
              <w:spacing w:before="47" w:line="276" w:lineRule="auto"/>
              <w:ind w:left="937" w:right="472" w:hanging="45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 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 email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password</w:t>
            </w:r>
          </w:p>
        </w:tc>
        <w:tc>
          <w:tcPr>
            <w:tcW w:w="992" w:type="dxa"/>
          </w:tcPr>
          <w:p>
            <w:pPr>
              <w:pStyle w:val="14"/>
              <w:spacing w:before="179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94" w:type="dxa"/>
          </w:tcPr>
          <w:p>
            <w:pPr>
              <w:pStyle w:val="14"/>
              <w:spacing w:before="179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>
            <w:pPr>
              <w:pStyle w:val="14"/>
              <w:spacing w:before="179"/>
              <w:ind w:left="192" w:right="191"/>
              <w:jc w:val="center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Yaswanth.H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018" w:type="dxa"/>
          </w:tcPr>
          <w:p>
            <w:pPr>
              <w:pStyle w:val="14"/>
              <w:spacing w:before="179"/>
              <w:ind w:left="15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46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>
            <w:pPr>
              <w:pStyle w:val="14"/>
              <w:spacing w:before="179"/>
              <w:ind w:left="154" w:right="150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7" w:type="dxa"/>
          </w:tcPr>
          <w:p>
            <w:pPr>
              <w:pStyle w:val="14"/>
              <w:spacing w:before="179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5103" w:type="dxa"/>
          </w:tcPr>
          <w:p>
            <w:pPr>
              <w:pStyle w:val="14"/>
              <w:spacing w:before="47" w:line="276" w:lineRule="auto"/>
              <w:ind w:left="1993" w:right="233" w:hanging="174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raised 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and lot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</w:p>
        </w:tc>
        <w:tc>
          <w:tcPr>
            <w:tcW w:w="992" w:type="dxa"/>
          </w:tcPr>
          <w:p>
            <w:pPr>
              <w:pStyle w:val="14"/>
              <w:spacing w:before="179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>
            <w:pPr>
              <w:pStyle w:val="14"/>
              <w:spacing w:before="179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>
            <w:pPr>
              <w:pStyle w:val="14"/>
              <w:spacing w:before="179"/>
              <w:ind w:left="192" w:right="192"/>
              <w:jc w:val="center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Karan raj.v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 w:hRule="atLeast"/>
        </w:trPr>
        <w:tc>
          <w:tcPr>
            <w:tcW w:w="1018" w:type="dxa"/>
          </w:tcPr>
          <w:p>
            <w:pPr>
              <w:pStyle w:val="14"/>
              <w:spacing w:before="182"/>
              <w:ind w:left="158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246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>
            <w:pPr>
              <w:pStyle w:val="14"/>
              <w:spacing w:before="182"/>
              <w:ind w:left="154" w:right="150"/>
              <w:jc w:val="center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</w:p>
        </w:tc>
        <w:tc>
          <w:tcPr>
            <w:tcW w:w="1277" w:type="dxa"/>
          </w:tcPr>
          <w:p>
            <w:pPr>
              <w:pStyle w:val="14"/>
              <w:spacing w:before="182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5103" w:type="dxa"/>
          </w:tcPr>
          <w:p>
            <w:pPr>
              <w:pStyle w:val="14"/>
              <w:spacing w:before="47" w:line="278" w:lineRule="auto"/>
              <w:ind w:left="1136" w:right="396" w:hanging="72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create 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 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detailed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description 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</w:p>
        </w:tc>
        <w:tc>
          <w:tcPr>
            <w:tcW w:w="992" w:type="dxa"/>
          </w:tcPr>
          <w:p>
            <w:pPr>
              <w:pStyle w:val="14"/>
              <w:spacing w:before="18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>
            <w:pPr>
              <w:pStyle w:val="14"/>
              <w:spacing w:before="182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>
            <w:pPr>
              <w:pStyle w:val="14"/>
              <w:spacing w:before="182"/>
              <w:ind w:left="192" w:right="192"/>
              <w:jc w:val="center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subiksha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018" w:type="dxa"/>
          </w:tcPr>
          <w:p>
            <w:pPr>
              <w:pStyle w:val="14"/>
              <w:spacing w:before="179"/>
              <w:ind w:left="158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246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>
            <w:pPr>
              <w:pStyle w:val="14"/>
              <w:spacing w:before="179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</w:p>
        </w:tc>
        <w:tc>
          <w:tcPr>
            <w:tcW w:w="1277" w:type="dxa"/>
          </w:tcPr>
          <w:p>
            <w:pPr>
              <w:pStyle w:val="14"/>
              <w:spacing w:before="179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5103" w:type="dxa"/>
          </w:tcPr>
          <w:p>
            <w:pPr>
              <w:pStyle w:val="14"/>
              <w:spacing w:before="47" w:line="276" w:lineRule="auto"/>
              <w:ind w:left="620" w:right="368" w:hanging="23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have conversations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assigned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clarified</w:t>
            </w:r>
          </w:p>
        </w:tc>
        <w:tc>
          <w:tcPr>
            <w:tcW w:w="992" w:type="dxa"/>
          </w:tcPr>
          <w:p>
            <w:pPr>
              <w:pStyle w:val="14"/>
              <w:spacing w:before="179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>
            <w:pPr>
              <w:pStyle w:val="14"/>
              <w:spacing w:before="179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>
            <w:pPr>
              <w:pStyle w:val="14"/>
              <w:spacing w:before="47" w:line="276" w:lineRule="auto"/>
              <w:ind w:left="485" w:right="314" w:hanging="156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Sruthi.A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8" w:hRule="atLeast"/>
        </w:trPr>
        <w:tc>
          <w:tcPr>
            <w:tcW w:w="1018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58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246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7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5103" w:type="dxa"/>
          </w:tcPr>
          <w:p>
            <w:pPr>
              <w:pStyle w:val="14"/>
              <w:spacing w:before="74" w:line="278" w:lineRule="auto"/>
              <w:ind w:left="1115" w:right="146" w:hanging="96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 forgot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992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83" w:right="83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700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92" w:right="193"/>
              <w:jc w:val="both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Karunakaran.K</w:t>
            </w:r>
          </w:p>
          <w:p>
            <w:pPr>
              <w:pStyle w:val="14"/>
              <w:ind w:left="192" w:right="193"/>
              <w:jc w:val="both"/>
              <w:rPr>
                <w:rFonts w:hint="default"/>
                <w:sz w:val="20"/>
                <w:lang w:val="en-US"/>
              </w:rPr>
            </w:pPr>
          </w:p>
          <w:p>
            <w:pPr>
              <w:pStyle w:val="14"/>
              <w:ind w:left="192" w:right="193"/>
              <w:jc w:val="center"/>
              <w:rPr>
                <w:rFonts w:hint="default"/>
                <w:sz w:val="20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1" w:hRule="atLeast"/>
        </w:trPr>
        <w:tc>
          <w:tcPr>
            <w:tcW w:w="1018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58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246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1277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5103" w:type="dxa"/>
          </w:tcPr>
          <w:p>
            <w:pPr>
              <w:pStyle w:val="14"/>
              <w:spacing w:before="76" w:line="276" w:lineRule="auto"/>
              <w:ind w:left="2267" w:right="368" w:hanging="189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 my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</w:p>
        </w:tc>
        <w:tc>
          <w:tcPr>
            <w:tcW w:w="992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83" w:right="83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700" w:type="dxa"/>
          </w:tcPr>
          <w:p>
            <w:pPr>
              <w:pStyle w:val="14"/>
              <w:spacing w:before="76" w:line="276" w:lineRule="auto"/>
              <w:ind w:right="210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Athithiyan.S, Yaswanth.H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8" w:hRule="atLeast"/>
        </w:trPr>
        <w:tc>
          <w:tcPr>
            <w:tcW w:w="1018" w:type="dxa"/>
          </w:tcPr>
          <w:p>
            <w:pPr>
              <w:pStyle w:val="14"/>
              <w:spacing w:before="5"/>
              <w:rPr>
                <w:rFonts w:ascii="Arial"/>
                <w:b/>
                <w:sz w:val="21"/>
              </w:rPr>
            </w:pPr>
          </w:p>
          <w:p>
            <w:pPr>
              <w:pStyle w:val="14"/>
              <w:ind w:left="158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246" w:type="dxa"/>
          </w:tcPr>
          <w:p>
            <w:pPr>
              <w:pStyle w:val="14"/>
              <w:spacing w:line="242" w:lineRule="auto"/>
              <w:ind w:left="412" w:right="330" w:hanging="63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(Web</w:t>
            </w:r>
          </w:p>
          <w:p>
            <w:pPr>
              <w:pStyle w:val="14"/>
              <w:spacing w:before="30"/>
              <w:ind w:left="393"/>
              <w:rPr>
                <w:sz w:val="20"/>
              </w:rPr>
            </w:pPr>
            <w:r>
              <w:rPr>
                <w:sz w:val="20"/>
              </w:rPr>
              <w:t>user)</w:t>
            </w:r>
          </w:p>
        </w:tc>
        <w:tc>
          <w:tcPr>
            <w:tcW w:w="1844" w:type="dxa"/>
          </w:tcPr>
          <w:p>
            <w:pPr>
              <w:pStyle w:val="14"/>
              <w:spacing w:before="5"/>
              <w:rPr>
                <w:rFonts w:ascii="Arial"/>
                <w:b/>
                <w:sz w:val="21"/>
              </w:rPr>
            </w:pPr>
          </w:p>
          <w:p>
            <w:pPr>
              <w:pStyle w:val="14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7" w:type="dxa"/>
          </w:tcPr>
          <w:p>
            <w:pPr>
              <w:pStyle w:val="14"/>
              <w:spacing w:before="5"/>
              <w:rPr>
                <w:rFonts w:ascii="Arial"/>
                <w:b/>
                <w:sz w:val="21"/>
              </w:rPr>
            </w:pPr>
          </w:p>
          <w:p>
            <w:pPr>
              <w:pStyle w:val="14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5103" w:type="dxa"/>
          </w:tcPr>
          <w:p>
            <w:pPr>
              <w:pStyle w:val="14"/>
              <w:spacing w:before="114" w:line="276" w:lineRule="auto"/>
              <w:ind w:left="1326" w:right="188" w:hanging="112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 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 and password</w:t>
            </w:r>
          </w:p>
        </w:tc>
        <w:tc>
          <w:tcPr>
            <w:tcW w:w="992" w:type="dxa"/>
          </w:tcPr>
          <w:p>
            <w:pPr>
              <w:pStyle w:val="14"/>
              <w:spacing w:before="5"/>
              <w:rPr>
                <w:rFonts w:ascii="Arial"/>
                <w:b/>
                <w:sz w:val="21"/>
              </w:rPr>
            </w:pPr>
          </w:p>
          <w:p>
            <w:pPr>
              <w:pStyle w:val="14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>
            <w:pPr>
              <w:pStyle w:val="14"/>
              <w:spacing w:before="5"/>
              <w:rPr>
                <w:rFonts w:ascii="Arial"/>
                <w:b/>
                <w:sz w:val="21"/>
              </w:rPr>
            </w:pPr>
          </w:p>
          <w:p>
            <w:pPr>
              <w:pStyle w:val="14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>
            <w:pPr>
              <w:pStyle w:val="14"/>
              <w:spacing w:before="5"/>
              <w:rPr>
                <w:rFonts w:ascii="Arial"/>
                <w:b/>
                <w:sz w:val="21"/>
              </w:rPr>
            </w:pPr>
          </w:p>
          <w:p>
            <w:pPr>
              <w:pStyle w:val="14"/>
              <w:ind w:left="192" w:right="191"/>
              <w:jc w:val="center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Karan raj.V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5" w:hRule="atLeast"/>
        </w:trPr>
        <w:tc>
          <w:tcPr>
            <w:tcW w:w="1018" w:type="dxa"/>
          </w:tcPr>
          <w:p>
            <w:pPr>
              <w:pStyle w:val="14"/>
              <w:spacing w:before="155"/>
              <w:ind w:left="158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246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>
            <w:pPr>
              <w:pStyle w:val="14"/>
              <w:spacing w:before="155"/>
              <w:ind w:left="154" w:right="150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7" w:type="dxa"/>
          </w:tcPr>
          <w:p>
            <w:pPr>
              <w:pStyle w:val="14"/>
              <w:spacing w:before="155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5103" w:type="dxa"/>
          </w:tcPr>
          <w:p>
            <w:pPr>
              <w:pStyle w:val="14"/>
              <w:spacing w:before="40"/>
              <w:ind w:left="1299" w:right="936" w:hanging="35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 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assigned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me 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admin</w:t>
            </w:r>
          </w:p>
        </w:tc>
        <w:tc>
          <w:tcPr>
            <w:tcW w:w="992" w:type="dxa"/>
          </w:tcPr>
          <w:p>
            <w:pPr>
              <w:pStyle w:val="14"/>
              <w:spacing w:before="155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>
            <w:pPr>
              <w:pStyle w:val="14"/>
              <w:spacing w:before="155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>
            <w:pPr>
              <w:pStyle w:val="14"/>
              <w:spacing w:before="155"/>
              <w:ind w:left="192" w:right="193"/>
              <w:jc w:val="center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Sruthi.A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1018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58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246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</w:p>
        </w:tc>
        <w:tc>
          <w:tcPr>
            <w:tcW w:w="1277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5103" w:type="dxa"/>
          </w:tcPr>
          <w:p>
            <w:pPr>
              <w:pStyle w:val="14"/>
              <w:spacing w:before="81" w:line="278" w:lineRule="auto"/>
              <w:ind w:left="1016" w:right="380" w:hanging="62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get 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conversations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clear his/her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</w:p>
        </w:tc>
        <w:tc>
          <w:tcPr>
            <w:tcW w:w="992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>
            <w:pPr>
              <w:pStyle w:val="14"/>
              <w:spacing w:before="81" w:line="278" w:lineRule="auto"/>
              <w:ind w:left="583" w:right="210" w:hanging="353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Karan raj .v</w:t>
            </w:r>
          </w:p>
          <w:p>
            <w:pPr>
              <w:pStyle w:val="14"/>
              <w:spacing w:before="81" w:line="278" w:lineRule="auto"/>
              <w:ind w:left="583" w:right="210" w:hanging="353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Sruthi.A</w:t>
            </w:r>
          </w:p>
        </w:tc>
      </w:tr>
    </w:tbl>
    <w:p>
      <w:pPr>
        <w:spacing w:after="0" w:line="278" w:lineRule="auto"/>
        <w:rPr>
          <w:sz w:val="20"/>
        </w:rPr>
        <w:sectPr>
          <w:pgSz w:w="16840" w:h="11910" w:orient="landscape"/>
          <w:pgMar w:top="1100" w:right="1060" w:bottom="280" w:left="1340" w:header="720" w:footer="720" w:gutter="0"/>
          <w:cols w:space="720" w:num="1"/>
        </w:sectPr>
      </w:pPr>
    </w:p>
    <w:p>
      <w:pPr>
        <w:pStyle w:val="6"/>
        <w:rPr>
          <w:rFonts w:ascii="Arial"/>
          <w:b/>
          <w:sz w:val="29"/>
        </w:rPr>
      </w:pPr>
    </w:p>
    <w:tbl>
      <w:tblPr>
        <w:tblStyle w:val="5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18"/>
        <w:gridCol w:w="1246"/>
        <w:gridCol w:w="1844"/>
        <w:gridCol w:w="1277"/>
        <w:gridCol w:w="5103"/>
        <w:gridCol w:w="992"/>
        <w:gridCol w:w="994"/>
        <w:gridCol w:w="170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6" w:hRule="atLeast"/>
        </w:trPr>
        <w:tc>
          <w:tcPr>
            <w:tcW w:w="1018" w:type="dxa"/>
          </w:tcPr>
          <w:p>
            <w:pPr>
              <w:pStyle w:val="14"/>
              <w:spacing w:before="1"/>
              <w:rPr>
                <w:rFonts w:ascii="Arial"/>
                <w:b/>
                <w:sz w:val="27"/>
              </w:rPr>
            </w:pPr>
          </w:p>
          <w:p>
            <w:pPr>
              <w:pStyle w:val="14"/>
              <w:ind w:left="18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Sprint</w:t>
            </w:r>
          </w:p>
        </w:tc>
        <w:tc>
          <w:tcPr>
            <w:tcW w:w="1246" w:type="dxa"/>
          </w:tcPr>
          <w:p>
            <w:pPr>
              <w:pStyle w:val="14"/>
              <w:spacing w:before="168" w:line="276" w:lineRule="auto"/>
              <w:ind w:left="364" w:right="338" w:firstLine="1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User</w:t>
            </w:r>
            <w:r>
              <w:rPr>
                <w:rFonts w:ascii="Arial"/>
                <w:b/>
                <w:spacing w:val="-59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Type</w:t>
            </w:r>
          </w:p>
        </w:tc>
        <w:tc>
          <w:tcPr>
            <w:tcW w:w="1844" w:type="dxa"/>
          </w:tcPr>
          <w:p>
            <w:pPr>
              <w:pStyle w:val="14"/>
              <w:spacing w:before="21" w:line="276" w:lineRule="auto"/>
              <w:ind w:left="246" w:right="240" w:firstLine="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Functional</w:t>
            </w:r>
            <w:r>
              <w:rPr>
                <w:rFonts w:ascii="Arial"/>
                <w:b/>
                <w:spacing w:val="1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Requirement</w:t>
            </w:r>
            <w:r>
              <w:rPr>
                <w:rFonts w:ascii="Arial"/>
                <w:b/>
                <w:spacing w:val="-59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(Epic)</w:t>
            </w:r>
          </w:p>
        </w:tc>
        <w:tc>
          <w:tcPr>
            <w:tcW w:w="1277" w:type="dxa"/>
          </w:tcPr>
          <w:p>
            <w:pPr>
              <w:pStyle w:val="14"/>
              <w:spacing w:before="21" w:line="276" w:lineRule="auto"/>
              <w:ind w:left="222" w:right="210" w:hanging="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User</w:t>
            </w:r>
            <w:r>
              <w:rPr>
                <w:rFonts w:ascii="Arial"/>
                <w:b/>
                <w:spacing w:val="1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Story</w:t>
            </w:r>
            <w:r>
              <w:rPr>
                <w:rFonts w:ascii="Arial"/>
                <w:b/>
                <w:spacing w:val="1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Number</w:t>
            </w:r>
          </w:p>
        </w:tc>
        <w:tc>
          <w:tcPr>
            <w:tcW w:w="5103" w:type="dxa"/>
          </w:tcPr>
          <w:p>
            <w:pPr>
              <w:pStyle w:val="14"/>
              <w:spacing w:before="1"/>
              <w:rPr>
                <w:rFonts w:ascii="Arial"/>
                <w:b/>
                <w:sz w:val="27"/>
              </w:rPr>
            </w:pPr>
          </w:p>
          <w:p>
            <w:pPr>
              <w:pStyle w:val="14"/>
              <w:ind w:left="165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User</w:t>
            </w:r>
            <w:r>
              <w:rPr>
                <w:rFonts w:ascii="Arial"/>
                <w:b/>
                <w:spacing w:val="1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Story</w:t>
            </w:r>
            <w:r>
              <w:rPr>
                <w:rFonts w:ascii="Arial"/>
                <w:b/>
                <w:spacing w:val="-2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/</w:t>
            </w:r>
            <w:r>
              <w:rPr>
                <w:rFonts w:ascii="Arial"/>
                <w:b/>
                <w:spacing w:val="-2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Task</w:t>
            </w:r>
          </w:p>
        </w:tc>
        <w:tc>
          <w:tcPr>
            <w:tcW w:w="992" w:type="dxa"/>
          </w:tcPr>
          <w:p>
            <w:pPr>
              <w:pStyle w:val="14"/>
              <w:spacing w:before="168" w:line="276" w:lineRule="auto"/>
              <w:ind w:left="157" w:right="132" w:firstLine="5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Story</w:t>
            </w:r>
            <w:r>
              <w:rPr>
                <w:rFonts w:ascii="Arial"/>
                <w:b/>
                <w:spacing w:val="-59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Points</w:t>
            </w:r>
          </w:p>
        </w:tc>
        <w:tc>
          <w:tcPr>
            <w:tcW w:w="994" w:type="dxa"/>
          </w:tcPr>
          <w:p>
            <w:pPr>
              <w:pStyle w:val="14"/>
              <w:spacing w:before="1"/>
              <w:rPr>
                <w:rFonts w:ascii="Arial"/>
                <w:b/>
                <w:sz w:val="27"/>
              </w:rPr>
            </w:pPr>
          </w:p>
          <w:p>
            <w:pPr>
              <w:pStyle w:val="14"/>
              <w:ind w:left="89" w:right="8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Priority</w:t>
            </w:r>
          </w:p>
        </w:tc>
        <w:tc>
          <w:tcPr>
            <w:tcW w:w="1700" w:type="dxa"/>
          </w:tcPr>
          <w:p>
            <w:pPr>
              <w:pStyle w:val="14"/>
              <w:spacing w:before="168" w:line="276" w:lineRule="auto"/>
              <w:ind w:left="362" w:right="342" w:firstLine="1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Team</w:t>
            </w:r>
            <w:r>
              <w:rPr>
                <w:rFonts w:ascii="Arial"/>
                <w:b/>
                <w:spacing w:val="1"/>
                <w:sz w:val="22"/>
              </w:rPr>
              <w:t xml:space="preserve"> </w:t>
            </w:r>
            <w:r>
              <w:rPr>
                <w:rFonts w:ascii="Arial"/>
                <w:b/>
                <w:sz w:val="22"/>
              </w:rPr>
              <w:t>Members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1018" w:type="dxa"/>
          </w:tcPr>
          <w:p>
            <w:pPr>
              <w:pStyle w:val="14"/>
              <w:spacing w:before="6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58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246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>
            <w:pPr>
              <w:pStyle w:val="14"/>
              <w:spacing w:before="6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7" w:type="dxa"/>
          </w:tcPr>
          <w:p>
            <w:pPr>
              <w:pStyle w:val="14"/>
              <w:spacing w:before="6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5103" w:type="dxa"/>
          </w:tcPr>
          <w:p>
            <w:pPr>
              <w:pStyle w:val="14"/>
              <w:spacing w:before="81" w:line="276" w:lineRule="auto"/>
              <w:ind w:left="1220" w:right="145" w:hanging="106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option in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forgot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992" w:type="dxa"/>
          </w:tcPr>
          <w:p>
            <w:pPr>
              <w:pStyle w:val="14"/>
              <w:spacing w:before="6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>
            <w:pPr>
              <w:pStyle w:val="14"/>
              <w:spacing w:before="6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83" w:right="83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700" w:type="dxa"/>
          </w:tcPr>
          <w:p>
            <w:pPr>
              <w:pStyle w:val="14"/>
              <w:spacing w:before="81" w:line="278" w:lineRule="auto"/>
              <w:ind w:left="583" w:right="210" w:hanging="353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Karan raj .v</w:t>
            </w:r>
          </w:p>
          <w:p>
            <w:pPr>
              <w:pStyle w:val="14"/>
              <w:spacing w:before="81" w:line="276" w:lineRule="auto"/>
              <w:ind w:left="485" w:right="319" w:hanging="149"/>
              <w:rPr>
                <w:sz w:val="20"/>
              </w:rPr>
            </w:pPr>
            <w:r>
              <w:rPr>
                <w:rFonts w:hint="default"/>
                <w:sz w:val="20"/>
                <w:lang w:val="en-US"/>
              </w:rPr>
              <w:t>Sruthi.A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9" w:hRule="atLeast"/>
        </w:trPr>
        <w:tc>
          <w:tcPr>
            <w:tcW w:w="1018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5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46" w:type="dxa"/>
          </w:tcPr>
          <w:p>
            <w:pPr>
              <w:pStyle w:val="14"/>
              <w:spacing w:before="93"/>
              <w:ind w:left="126" w:right="114" w:firstLine="211"/>
              <w:rPr>
                <w:sz w:val="20"/>
              </w:rPr>
            </w:pPr>
            <w:r>
              <w:rPr>
                <w:sz w:val="20"/>
              </w:rPr>
              <w:t>Admin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(Web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844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7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5103" w:type="dxa"/>
          </w:tcPr>
          <w:p>
            <w:pPr>
              <w:pStyle w:val="14"/>
              <w:spacing w:before="76" w:line="276" w:lineRule="auto"/>
              <w:ind w:left="1326" w:right="163" w:hanging="115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 and password</w:t>
            </w:r>
          </w:p>
        </w:tc>
        <w:tc>
          <w:tcPr>
            <w:tcW w:w="992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94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>
            <w:pPr>
              <w:pStyle w:val="14"/>
              <w:spacing w:before="1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92" w:right="191"/>
              <w:jc w:val="center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Athithiyan.S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2" w:hRule="atLeast"/>
        </w:trPr>
        <w:tc>
          <w:tcPr>
            <w:tcW w:w="1018" w:type="dxa"/>
          </w:tcPr>
          <w:p>
            <w:pPr>
              <w:pStyle w:val="14"/>
              <w:spacing w:before="10"/>
              <w:rPr>
                <w:rFonts w:ascii="Arial"/>
                <w:b/>
                <w:sz w:val="18"/>
              </w:rPr>
            </w:pPr>
          </w:p>
          <w:p>
            <w:pPr>
              <w:pStyle w:val="14"/>
              <w:spacing w:before="1"/>
              <w:ind w:left="15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46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>
            <w:pPr>
              <w:pStyle w:val="14"/>
              <w:spacing w:before="10"/>
              <w:rPr>
                <w:rFonts w:ascii="Arial"/>
                <w:b/>
                <w:sz w:val="18"/>
              </w:rPr>
            </w:pPr>
          </w:p>
          <w:p>
            <w:pPr>
              <w:pStyle w:val="14"/>
              <w:spacing w:before="1"/>
              <w:ind w:left="154" w:right="150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7" w:type="dxa"/>
          </w:tcPr>
          <w:p>
            <w:pPr>
              <w:pStyle w:val="14"/>
              <w:spacing w:before="10"/>
              <w:rPr>
                <w:rFonts w:ascii="Arial"/>
                <w:b/>
                <w:sz w:val="18"/>
              </w:rPr>
            </w:pPr>
          </w:p>
          <w:p>
            <w:pPr>
              <w:pStyle w:val="14"/>
              <w:spacing w:before="1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5103" w:type="dxa"/>
          </w:tcPr>
          <w:p>
            <w:pPr>
              <w:pStyle w:val="14"/>
              <w:spacing w:before="102"/>
              <w:ind w:left="827" w:right="767" w:firstLine="98"/>
              <w:rPr>
                <w:sz w:val="20"/>
              </w:rPr>
            </w:pPr>
            <w:r>
              <w:rPr>
                <w:sz w:val="20"/>
              </w:rPr>
              <w:t>As an admin, I can see all the tickets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raised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entire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</w:p>
        </w:tc>
        <w:tc>
          <w:tcPr>
            <w:tcW w:w="992" w:type="dxa"/>
          </w:tcPr>
          <w:p>
            <w:pPr>
              <w:pStyle w:val="14"/>
              <w:spacing w:before="10"/>
              <w:rPr>
                <w:rFonts w:ascii="Arial"/>
                <w:b/>
                <w:sz w:val="18"/>
              </w:rPr>
            </w:pPr>
          </w:p>
          <w:p>
            <w:pPr>
              <w:pStyle w:val="14"/>
              <w:spacing w:before="1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>
            <w:pPr>
              <w:pStyle w:val="14"/>
              <w:spacing w:before="10"/>
              <w:rPr>
                <w:rFonts w:ascii="Arial"/>
                <w:b/>
                <w:sz w:val="18"/>
              </w:rPr>
            </w:pPr>
          </w:p>
          <w:p>
            <w:pPr>
              <w:pStyle w:val="14"/>
              <w:spacing w:before="1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>
            <w:pPr>
              <w:pStyle w:val="14"/>
              <w:spacing w:before="10"/>
              <w:rPr>
                <w:rFonts w:ascii="Arial"/>
                <w:b/>
                <w:sz w:val="18"/>
              </w:rPr>
            </w:pPr>
          </w:p>
          <w:p>
            <w:pPr>
              <w:pStyle w:val="14"/>
              <w:spacing w:before="1"/>
              <w:ind w:left="192" w:right="192"/>
              <w:jc w:val="center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Subiksha.S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1018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58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246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</w:p>
        </w:tc>
        <w:tc>
          <w:tcPr>
            <w:tcW w:w="1277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5103" w:type="dxa"/>
          </w:tcPr>
          <w:p>
            <w:pPr>
              <w:pStyle w:val="14"/>
              <w:spacing w:before="117"/>
              <w:ind w:left="1710" w:right="255" w:hanging="144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admin, 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create 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clarifying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customer’s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</w:p>
        </w:tc>
        <w:tc>
          <w:tcPr>
            <w:tcW w:w="992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92" w:right="192"/>
              <w:jc w:val="center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Yaswanth.H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1018" w:type="dxa"/>
          </w:tcPr>
          <w:p>
            <w:pPr>
              <w:pStyle w:val="14"/>
              <w:spacing w:before="6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58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246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>
            <w:pPr>
              <w:pStyle w:val="14"/>
              <w:spacing w:before="6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Assigning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</w:p>
        </w:tc>
        <w:tc>
          <w:tcPr>
            <w:tcW w:w="1277" w:type="dxa"/>
          </w:tcPr>
          <w:p>
            <w:pPr>
              <w:pStyle w:val="14"/>
              <w:spacing w:before="6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5103" w:type="dxa"/>
          </w:tcPr>
          <w:p>
            <w:pPr>
              <w:pStyle w:val="14"/>
              <w:spacing w:before="114"/>
              <w:ind w:left="1477" w:right="325" w:hanging="114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admin, 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 assign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  <w:tc>
          <w:tcPr>
            <w:tcW w:w="992" w:type="dxa"/>
          </w:tcPr>
          <w:p>
            <w:pPr>
              <w:pStyle w:val="14"/>
              <w:spacing w:before="6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>
            <w:pPr>
              <w:pStyle w:val="14"/>
              <w:spacing w:before="6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>
            <w:pPr>
              <w:pStyle w:val="14"/>
              <w:spacing w:before="6"/>
              <w:rPr>
                <w:rFonts w:ascii="Arial"/>
                <w:b/>
                <w:sz w:val="18"/>
              </w:rPr>
            </w:pPr>
          </w:p>
          <w:p>
            <w:pPr>
              <w:pStyle w:val="14"/>
              <w:ind w:left="192" w:right="192"/>
              <w:jc w:val="center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Subiksha.s Yaswanth.H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8" w:hRule="atLeast"/>
        </w:trPr>
        <w:tc>
          <w:tcPr>
            <w:tcW w:w="1018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spacing w:before="1"/>
              <w:ind w:left="158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246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spacing w:before="1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7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spacing w:before="1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5103" w:type="dxa"/>
          </w:tcPr>
          <w:p>
            <w:pPr>
              <w:pStyle w:val="14"/>
              <w:spacing w:before="117"/>
              <w:ind w:left="1220" w:right="124" w:hanging="108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forgot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992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spacing w:before="1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spacing w:before="1"/>
              <w:ind w:left="83" w:right="83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700" w:type="dxa"/>
          </w:tcPr>
          <w:p>
            <w:pPr>
              <w:pStyle w:val="14"/>
              <w:spacing w:before="8"/>
              <w:rPr>
                <w:rFonts w:ascii="Arial"/>
                <w:b/>
                <w:sz w:val="18"/>
              </w:rPr>
            </w:pPr>
          </w:p>
          <w:p>
            <w:pPr>
              <w:pStyle w:val="14"/>
              <w:spacing w:before="1"/>
              <w:ind w:right="192"/>
              <w:jc w:val="both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>Karuna karan .k</w:t>
            </w:r>
          </w:p>
        </w:tc>
      </w:tr>
    </w:tbl>
    <w:p>
      <w:pPr>
        <w:pStyle w:val="6"/>
        <w:rPr>
          <w:rFonts w:ascii="Arial"/>
          <w:b/>
        </w:rPr>
      </w:pPr>
    </w:p>
    <w:p>
      <w:pPr>
        <w:pStyle w:val="6"/>
        <w:spacing w:before="8"/>
        <w:rPr>
          <w:rFonts w:ascii="Arial"/>
          <w:b/>
          <w:sz w:val="25"/>
        </w:rPr>
      </w:pPr>
    </w:p>
    <w:p>
      <w:pPr>
        <w:pStyle w:val="13"/>
        <w:numPr>
          <w:ilvl w:val="1"/>
          <w:numId w:val="9"/>
        </w:numPr>
        <w:tabs>
          <w:tab w:val="left" w:pos="434"/>
        </w:tabs>
        <w:spacing w:before="93" w:after="0" w:line="240" w:lineRule="auto"/>
        <w:ind w:left="433" w:right="0" w:hanging="334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Sprint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Delivery</w:t>
      </w:r>
      <w:r>
        <w:rPr>
          <w:rFonts w:ascii="Arial"/>
          <w:b/>
          <w:spacing w:val="-2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Plan</w:t>
      </w:r>
    </w:p>
    <w:p>
      <w:pPr>
        <w:pStyle w:val="6"/>
        <w:rPr>
          <w:rFonts w:ascii="Arial"/>
          <w:b/>
        </w:rPr>
      </w:pPr>
    </w:p>
    <w:p>
      <w:pPr>
        <w:pStyle w:val="6"/>
        <w:spacing w:before="10"/>
        <w:rPr>
          <w:rFonts w:ascii="Arial"/>
          <w:b/>
          <w:sz w:val="13"/>
        </w:rPr>
      </w:pPr>
    </w:p>
    <w:tbl>
      <w:tblPr>
        <w:tblStyle w:val="5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16"/>
        <w:gridCol w:w="1735"/>
        <w:gridCol w:w="1234"/>
        <w:gridCol w:w="2078"/>
        <w:gridCol w:w="2357"/>
        <w:gridCol w:w="2079"/>
        <w:gridCol w:w="271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4" w:hRule="atLeast"/>
        </w:trPr>
        <w:tc>
          <w:tcPr>
            <w:tcW w:w="2016" w:type="dxa"/>
          </w:tcPr>
          <w:p>
            <w:pPr>
              <w:pStyle w:val="14"/>
              <w:spacing w:before="2"/>
              <w:rPr>
                <w:rFonts w:ascii="Arial"/>
                <w:b/>
                <w:sz w:val="26"/>
              </w:rPr>
            </w:pPr>
          </w:p>
          <w:p>
            <w:pPr>
              <w:pStyle w:val="14"/>
              <w:spacing w:before="1"/>
              <w:ind w:left="632" w:right="62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735" w:type="dxa"/>
          </w:tcPr>
          <w:p>
            <w:pPr>
              <w:pStyle w:val="14"/>
              <w:spacing w:before="186"/>
              <w:ind w:left="561" w:right="319" w:hanging="2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 xml:space="preserve">Total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234" w:type="dxa"/>
          </w:tcPr>
          <w:p>
            <w:pPr>
              <w:pStyle w:val="14"/>
              <w:spacing w:before="2"/>
              <w:rPr>
                <w:rFonts w:ascii="Arial"/>
                <w:b/>
                <w:sz w:val="26"/>
              </w:rPr>
            </w:pPr>
          </w:p>
          <w:p>
            <w:pPr>
              <w:pStyle w:val="14"/>
              <w:spacing w:before="1"/>
              <w:ind w:left="183" w:right="17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Duration</w:t>
            </w:r>
          </w:p>
        </w:tc>
        <w:tc>
          <w:tcPr>
            <w:tcW w:w="2078" w:type="dxa"/>
          </w:tcPr>
          <w:p>
            <w:pPr>
              <w:pStyle w:val="14"/>
              <w:spacing w:before="2"/>
              <w:rPr>
                <w:rFonts w:ascii="Arial"/>
                <w:b/>
                <w:sz w:val="26"/>
              </w:rPr>
            </w:pPr>
          </w:p>
          <w:p>
            <w:pPr>
              <w:pStyle w:val="14"/>
              <w:spacing w:before="1"/>
              <w:ind w:left="230" w:right="22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2357" w:type="dxa"/>
          </w:tcPr>
          <w:p>
            <w:pPr>
              <w:pStyle w:val="14"/>
              <w:spacing w:before="186"/>
              <w:ind w:left="721" w:right="415" w:hanging="29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(Planned)</w:t>
            </w:r>
          </w:p>
        </w:tc>
        <w:tc>
          <w:tcPr>
            <w:tcW w:w="2079" w:type="dxa"/>
          </w:tcPr>
          <w:p>
            <w:pPr>
              <w:pStyle w:val="14"/>
              <w:spacing w:before="71"/>
              <w:ind w:left="157" w:right="14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 Points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Completed (as on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Planned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Date)</w:t>
            </w:r>
          </w:p>
        </w:tc>
        <w:tc>
          <w:tcPr>
            <w:tcW w:w="2714" w:type="dxa"/>
          </w:tcPr>
          <w:p>
            <w:pPr>
              <w:pStyle w:val="14"/>
              <w:spacing w:before="186"/>
              <w:ind w:left="985" w:right="404" w:hanging="56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Release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(Actual)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6" w:hRule="atLeast"/>
        </w:trPr>
        <w:tc>
          <w:tcPr>
            <w:tcW w:w="2016" w:type="dxa"/>
          </w:tcPr>
          <w:p>
            <w:pPr>
              <w:pStyle w:val="14"/>
              <w:spacing w:before="81"/>
              <w:ind w:left="636" w:right="628"/>
              <w:jc w:val="center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735" w:type="dxa"/>
          </w:tcPr>
          <w:p>
            <w:pPr>
              <w:pStyle w:val="14"/>
              <w:spacing w:before="81"/>
              <w:ind w:left="735" w:right="727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34" w:type="dxa"/>
          </w:tcPr>
          <w:p>
            <w:pPr>
              <w:pStyle w:val="14"/>
              <w:spacing w:before="81"/>
              <w:ind w:left="183" w:right="176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78" w:type="dxa"/>
          </w:tcPr>
          <w:p>
            <w:pPr>
              <w:pStyle w:val="14"/>
              <w:spacing w:before="81"/>
              <w:ind w:left="230" w:right="221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7" w:type="dxa"/>
          </w:tcPr>
          <w:p>
            <w:pPr>
              <w:pStyle w:val="14"/>
              <w:spacing w:before="81"/>
              <w:ind w:left="588" w:right="583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79" w:type="dxa"/>
          </w:tcPr>
          <w:p>
            <w:pPr>
              <w:pStyle w:val="14"/>
              <w:spacing w:before="81"/>
              <w:ind w:right="916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2714" w:type="dxa"/>
          </w:tcPr>
          <w:p>
            <w:pPr>
              <w:pStyle w:val="14"/>
              <w:spacing w:before="81"/>
              <w:ind w:left="767" w:right="760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2016" w:type="dxa"/>
          </w:tcPr>
          <w:p>
            <w:pPr>
              <w:pStyle w:val="14"/>
              <w:spacing w:before="83"/>
              <w:ind w:left="636" w:right="628"/>
              <w:jc w:val="center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735" w:type="dxa"/>
          </w:tcPr>
          <w:p>
            <w:pPr>
              <w:pStyle w:val="14"/>
              <w:spacing w:before="83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234" w:type="dxa"/>
          </w:tcPr>
          <w:p>
            <w:pPr>
              <w:pStyle w:val="14"/>
              <w:spacing w:before="83"/>
              <w:ind w:left="183" w:right="176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78" w:type="dxa"/>
          </w:tcPr>
          <w:p>
            <w:pPr>
              <w:pStyle w:val="14"/>
              <w:spacing w:before="83"/>
              <w:ind w:left="230" w:right="221"/>
              <w:jc w:val="center"/>
              <w:rPr>
                <w:sz w:val="20"/>
              </w:rPr>
            </w:pPr>
            <w:r>
              <w:rPr>
                <w:sz w:val="20"/>
              </w:rPr>
              <w:t>31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7" w:type="dxa"/>
          </w:tcPr>
          <w:p>
            <w:pPr>
              <w:pStyle w:val="14"/>
              <w:spacing w:before="83"/>
              <w:ind w:left="590" w:right="583"/>
              <w:jc w:val="center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79" w:type="dxa"/>
          </w:tcPr>
          <w:p>
            <w:pPr>
              <w:pStyle w:val="14"/>
              <w:spacing w:before="83"/>
              <w:ind w:right="97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2714" w:type="dxa"/>
          </w:tcPr>
          <w:p>
            <w:pPr>
              <w:pStyle w:val="14"/>
              <w:spacing w:before="83"/>
              <w:ind w:left="769" w:right="760"/>
              <w:jc w:val="center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2016" w:type="dxa"/>
          </w:tcPr>
          <w:p>
            <w:pPr>
              <w:pStyle w:val="14"/>
              <w:spacing w:before="83"/>
              <w:ind w:left="636" w:right="628"/>
              <w:jc w:val="center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735" w:type="dxa"/>
          </w:tcPr>
          <w:p>
            <w:pPr>
              <w:pStyle w:val="14"/>
              <w:spacing w:before="83"/>
              <w:ind w:left="735" w:right="727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234" w:type="dxa"/>
          </w:tcPr>
          <w:p>
            <w:pPr>
              <w:pStyle w:val="14"/>
              <w:spacing w:before="83"/>
              <w:ind w:left="183" w:right="176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78" w:type="dxa"/>
          </w:tcPr>
          <w:p>
            <w:pPr>
              <w:pStyle w:val="14"/>
              <w:spacing w:before="83"/>
              <w:ind w:left="230" w:right="219"/>
              <w:jc w:val="center"/>
              <w:rPr>
                <w:sz w:val="20"/>
              </w:rPr>
            </w:pPr>
            <w:r>
              <w:rPr>
                <w:sz w:val="20"/>
              </w:rPr>
              <w:t>06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7" w:type="dxa"/>
          </w:tcPr>
          <w:p>
            <w:pPr>
              <w:pStyle w:val="14"/>
              <w:spacing w:before="83"/>
              <w:ind w:left="590" w:right="583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79" w:type="dxa"/>
          </w:tcPr>
          <w:p>
            <w:pPr>
              <w:pStyle w:val="14"/>
              <w:spacing w:before="83"/>
              <w:ind w:right="916"/>
              <w:jc w:val="righ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2714" w:type="dxa"/>
          </w:tcPr>
          <w:p>
            <w:pPr>
              <w:pStyle w:val="14"/>
              <w:spacing w:before="83"/>
              <w:ind w:left="769" w:right="760"/>
              <w:jc w:val="center"/>
              <w:rPr>
                <w:sz w:val="20"/>
              </w:rPr>
            </w:pPr>
            <w:r>
              <w:rPr>
                <w:sz w:val="20"/>
              </w:rPr>
              <w:t>09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2016" w:type="dxa"/>
          </w:tcPr>
          <w:p>
            <w:pPr>
              <w:pStyle w:val="14"/>
              <w:spacing w:line="229" w:lineRule="exact"/>
              <w:ind w:left="636" w:right="628"/>
              <w:jc w:val="center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735" w:type="dxa"/>
          </w:tcPr>
          <w:p>
            <w:pPr>
              <w:pStyle w:val="14"/>
              <w:spacing w:before="114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234" w:type="dxa"/>
          </w:tcPr>
          <w:p>
            <w:pPr>
              <w:pStyle w:val="14"/>
              <w:spacing w:before="114"/>
              <w:ind w:left="183" w:right="176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78" w:type="dxa"/>
          </w:tcPr>
          <w:p>
            <w:pPr>
              <w:pStyle w:val="14"/>
              <w:spacing w:before="114"/>
              <w:ind w:left="230" w:right="219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7" w:type="dxa"/>
          </w:tcPr>
          <w:p>
            <w:pPr>
              <w:pStyle w:val="14"/>
              <w:spacing w:before="114"/>
              <w:ind w:left="590" w:right="583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79" w:type="dxa"/>
          </w:tcPr>
          <w:p>
            <w:pPr>
              <w:pStyle w:val="14"/>
              <w:spacing w:before="114"/>
              <w:ind w:right="97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2714" w:type="dxa"/>
          </w:tcPr>
          <w:p>
            <w:pPr>
              <w:pStyle w:val="14"/>
              <w:spacing w:before="114"/>
              <w:ind w:left="770" w:right="760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</w:tbl>
    <w:p>
      <w:pPr>
        <w:spacing w:after="0"/>
        <w:jc w:val="center"/>
        <w:rPr>
          <w:sz w:val="20"/>
        </w:rPr>
        <w:sectPr>
          <w:pgSz w:w="16840" w:h="11910" w:orient="landscape"/>
          <w:pgMar w:top="1100" w:right="1060" w:bottom="280" w:left="1340" w:header="720" w:footer="720" w:gutter="0"/>
          <w:cols w:space="720" w:num="1"/>
        </w:sectPr>
      </w:pPr>
    </w:p>
    <w:p>
      <w:pPr>
        <w:pStyle w:val="13"/>
        <w:numPr>
          <w:ilvl w:val="1"/>
          <w:numId w:val="9"/>
        </w:numPr>
        <w:tabs>
          <w:tab w:val="left" w:pos="432"/>
        </w:tabs>
        <w:spacing w:before="81" w:after="0" w:line="240" w:lineRule="auto"/>
        <w:ind w:left="431" w:right="0" w:hanging="332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Reports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from JIRA</w:t>
      </w:r>
    </w:p>
    <w:p>
      <w:pPr>
        <w:pStyle w:val="6"/>
        <w:spacing w:before="11"/>
        <w:rPr>
          <w:rFonts w:ascii="Arial"/>
          <w:b/>
          <w:sz w:val="28"/>
        </w:rPr>
      </w:pPr>
    </w:p>
    <w:p>
      <w:pPr>
        <w:pStyle w:val="2"/>
        <w:rPr>
          <w:u w:val="none"/>
        </w:rPr>
      </w:pPr>
      <w:r>
        <w:rPr>
          <w:u w:val="single"/>
        </w:rPr>
        <w:t>Sprint</w:t>
      </w:r>
      <w:r>
        <w:rPr>
          <w:spacing w:val="-1"/>
          <w:u w:val="single"/>
        </w:rPr>
        <w:t xml:space="preserve"> </w:t>
      </w:r>
      <w:r>
        <w:rPr>
          <w:u w:val="single"/>
        </w:rPr>
        <w:t>1</w:t>
      </w:r>
      <w:r>
        <w:rPr>
          <w:spacing w:val="1"/>
          <w:u w:val="single"/>
        </w:rPr>
        <w:t xml:space="preserve"> </w:t>
      </w:r>
      <w:r>
        <w:rPr>
          <w:u w:val="single"/>
        </w:rPr>
        <w:t>–</w:t>
      </w:r>
      <w:r>
        <w:rPr>
          <w:spacing w:val="-2"/>
          <w:u w:val="single"/>
        </w:rPr>
        <w:t xml:space="preserve"> </w:t>
      </w:r>
      <w:r>
        <w:rPr>
          <w:u w:val="single"/>
        </w:rPr>
        <w:t>Burndown</w:t>
      </w:r>
      <w:r>
        <w:rPr>
          <w:spacing w:val="-3"/>
          <w:u w:val="single"/>
        </w:rPr>
        <w:t xml:space="preserve"> </w:t>
      </w:r>
      <w:r>
        <w:rPr>
          <w:u w:val="single"/>
        </w:rPr>
        <w:t>Chart</w:t>
      </w:r>
    </w:p>
    <w:p>
      <w:pPr>
        <w:pStyle w:val="6"/>
        <w:spacing w:before="10"/>
        <w:rPr>
          <w:rFonts w:ascii="Calibri"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6040755" cy="3442970"/>
            <wp:effectExtent l="0" t="0" r="0" b="0"/>
            <wp:wrapTopAndBottom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694" cy="3443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Calibri"/>
          <w:sz w:val="22"/>
        </w:rPr>
      </w:pPr>
    </w:p>
    <w:p>
      <w:pPr>
        <w:pStyle w:val="6"/>
        <w:rPr>
          <w:rFonts w:ascii="Calibri"/>
          <w:sz w:val="22"/>
        </w:rPr>
      </w:pPr>
    </w:p>
    <w:p>
      <w:pPr>
        <w:pStyle w:val="6"/>
        <w:spacing w:before="2"/>
        <w:rPr>
          <w:rFonts w:ascii="Calibri"/>
          <w:sz w:val="22"/>
        </w:rPr>
      </w:pPr>
    </w:p>
    <w:p>
      <w:pPr>
        <w:spacing w:before="0"/>
        <w:ind w:left="1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  <w:u w:val="single"/>
        </w:rPr>
        <w:t>Sprint</w:t>
      </w:r>
      <w:r>
        <w:rPr>
          <w:rFonts w:ascii="Calibri" w:hAnsi="Calibri"/>
          <w:spacing w:val="-1"/>
          <w:sz w:val="22"/>
          <w:u w:val="single"/>
        </w:rPr>
        <w:t xml:space="preserve"> </w:t>
      </w:r>
      <w:r>
        <w:rPr>
          <w:rFonts w:ascii="Calibri" w:hAnsi="Calibri"/>
          <w:sz w:val="22"/>
          <w:u w:val="single"/>
        </w:rPr>
        <w:t>2</w:t>
      </w:r>
      <w:r>
        <w:rPr>
          <w:rFonts w:ascii="Calibri" w:hAnsi="Calibri"/>
          <w:spacing w:val="1"/>
          <w:sz w:val="22"/>
          <w:u w:val="single"/>
        </w:rPr>
        <w:t xml:space="preserve"> </w:t>
      </w:r>
      <w:r>
        <w:rPr>
          <w:rFonts w:ascii="Calibri" w:hAnsi="Calibri"/>
          <w:sz w:val="22"/>
          <w:u w:val="single"/>
        </w:rPr>
        <w:t>–</w:t>
      </w:r>
      <w:r>
        <w:rPr>
          <w:rFonts w:ascii="Calibri" w:hAnsi="Calibri"/>
          <w:spacing w:val="-2"/>
          <w:sz w:val="22"/>
          <w:u w:val="single"/>
        </w:rPr>
        <w:t xml:space="preserve"> </w:t>
      </w:r>
      <w:r>
        <w:rPr>
          <w:rFonts w:ascii="Calibri" w:hAnsi="Calibri"/>
          <w:sz w:val="22"/>
          <w:u w:val="single"/>
        </w:rPr>
        <w:t>Burndown</w:t>
      </w:r>
      <w:r>
        <w:rPr>
          <w:rFonts w:ascii="Calibri" w:hAnsi="Calibri"/>
          <w:spacing w:val="-3"/>
          <w:sz w:val="22"/>
          <w:u w:val="single"/>
        </w:rPr>
        <w:t xml:space="preserve"> </w:t>
      </w:r>
      <w:r>
        <w:rPr>
          <w:rFonts w:ascii="Calibri" w:hAnsi="Calibri"/>
          <w:sz w:val="22"/>
          <w:u w:val="single"/>
        </w:rPr>
        <w:t>Chart</w:t>
      </w:r>
    </w:p>
    <w:p>
      <w:pPr>
        <w:pStyle w:val="6"/>
        <w:spacing w:before="1"/>
        <w:rPr>
          <w:rFonts w:ascii="Calibri"/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991235</wp:posOffset>
            </wp:positionH>
            <wp:positionV relativeFrom="paragraph">
              <wp:posOffset>125730</wp:posOffset>
            </wp:positionV>
            <wp:extent cx="5910580" cy="3543935"/>
            <wp:effectExtent l="0" t="0" r="0" b="0"/>
            <wp:wrapTopAndBottom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04" cy="3543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3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pStyle w:val="6"/>
        <w:spacing w:before="81"/>
        <w:ind w:left="100"/>
      </w:pPr>
      <w:r>
        <w:rPr>
          <w:u w:val="single"/>
        </w:rPr>
        <w:t>Sprint</w:t>
      </w:r>
      <w:r>
        <w:rPr>
          <w:spacing w:val="-3"/>
          <w:u w:val="single"/>
        </w:rPr>
        <w:t xml:space="preserve"> </w:t>
      </w:r>
      <w:r>
        <w:rPr>
          <w:u w:val="single"/>
        </w:rPr>
        <w:t>3 –</w:t>
      </w:r>
      <w:r>
        <w:rPr>
          <w:spacing w:val="-2"/>
          <w:u w:val="single"/>
        </w:rPr>
        <w:t xml:space="preserve"> </w:t>
      </w:r>
      <w:r>
        <w:rPr>
          <w:u w:val="single"/>
        </w:rPr>
        <w:t>Burndown</w:t>
      </w:r>
      <w:r>
        <w:rPr>
          <w:spacing w:val="-2"/>
          <w:u w:val="single"/>
        </w:rPr>
        <w:t xml:space="preserve"> </w:t>
      </w:r>
      <w:r>
        <w:rPr>
          <w:u w:val="single"/>
        </w:rPr>
        <w:t>Chart</w:t>
      </w:r>
    </w:p>
    <w:p>
      <w:pPr>
        <w:pStyle w:val="6"/>
      </w:pPr>
    </w:p>
    <w:p>
      <w:pPr>
        <w:pStyle w:val="6"/>
        <w:spacing w:before="6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984250</wp:posOffset>
            </wp:positionH>
            <wp:positionV relativeFrom="paragraph">
              <wp:posOffset>101600</wp:posOffset>
            </wp:positionV>
            <wp:extent cx="5814060" cy="3533140"/>
            <wp:effectExtent l="0" t="0" r="0" b="0"/>
            <wp:wrapTopAndBottom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765" cy="3533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ind w:left="100"/>
      </w:pPr>
      <w:r>
        <w:rPr>
          <w:u w:val="single"/>
        </w:rPr>
        <w:t>Sprint</w:t>
      </w:r>
      <w:r>
        <w:rPr>
          <w:spacing w:val="-3"/>
          <w:u w:val="single"/>
        </w:rPr>
        <w:t xml:space="preserve"> </w:t>
      </w:r>
      <w:r>
        <w:rPr>
          <w:u w:val="single"/>
        </w:rPr>
        <w:t>4 –</w:t>
      </w:r>
      <w:r>
        <w:rPr>
          <w:spacing w:val="-2"/>
          <w:u w:val="single"/>
        </w:rPr>
        <w:t xml:space="preserve"> </w:t>
      </w:r>
      <w:r>
        <w:rPr>
          <w:u w:val="single"/>
        </w:rPr>
        <w:t>Burndown</w:t>
      </w:r>
      <w:r>
        <w:rPr>
          <w:spacing w:val="-2"/>
          <w:u w:val="single"/>
        </w:rPr>
        <w:t xml:space="preserve"> </w:t>
      </w:r>
      <w:r>
        <w:rPr>
          <w:u w:val="single"/>
        </w:rPr>
        <w:t>Chart</w:t>
      </w:r>
    </w:p>
    <w:p>
      <w:pPr>
        <w:pStyle w:val="6"/>
        <w:spacing w:before="9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972820</wp:posOffset>
            </wp:positionH>
            <wp:positionV relativeFrom="paragraph">
              <wp:posOffset>117475</wp:posOffset>
            </wp:positionV>
            <wp:extent cx="5561330" cy="3778885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626" cy="377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pStyle w:val="3"/>
        <w:numPr>
          <w:ilvl w:val="0"/>
          <w:numId w:val="1"/>
        </w:numPr>
        <w:tabs>
          <w:tab w:val="left" w:pos="3358"/>
        </w:tabs>
        <w:spacing w:before="81" w:after="0" w:line="240" w:lineRule="auto"/>
        <w:ind w:left="3357" w:right="0" w:hanging="221"/>
        <w:jc w:val="left"/>
        <w:rPr>
          <w:u w:val="none"/>
        </w:rPr>
      </w:pPr>
      <w:r>
        <w:rPr>
          <w:u w:val="thick"/>
        </w:rPr>
        <w:t>CODING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SOLUTIONING</w:t>
      </w:r>
    </w:p>
    <w:p>
      <w:pPr>
        <w:pStyle w:val="6"/>
        <w:spacing w:before="9"/>
        <w:rPr>
          <w:rFonts w:ascii="Arial"/>
          <w:b/>
          <w:sz w:val="25"/>
        </w:rPr>
      </w:pPr>
    </w:p>
    <w:p>
      <w:pPr>
        <w:pStyle w:val="13"/>
        <w:numPr>
          <w:ilvl w:val="1"/>
          <w:numId w:val="10"/>
        </w:numPr>
        <w:tabs>
          <w:tab w:val="left" w:pos="432"/>
        </w:tabs>
        <w:spacing w:before="93" w:after="0" w:line="240" w:lineRule="auto"/>
        <w:ind w:left="431" w:right="0" w:hanging="332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Admin assigning</w:t>
      </w:r>
      <w:r>
        <w:rPr>
          <w:rFonts w:ascii="Arial"/>
          <w:b/>
          <w:spacing w:val="-2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an</w:t>
      </w:r>
      <w:r>
        <w:rPr>
          <w:rFonts w:ascii="Arial"/>
          <w:b/>
          <w:spacing w:val="-2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agent</w:t>
      </w:r>
      <w:r>
        <w:rPr>
          <w:rFonts w:ascii="Arial"/>
          <w:b/>
          <w:spacing w:val="-2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to</w:t>
      </w:r>
      <w:r>
        <w:rPr>
          <w:rFonts w:ascii="Arial"/>
          <w:b/>
          <w:spacing w:val="-1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a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ticket</w:t>
      </w:r>
    </w:p>
    <w:p>
      <w:pPr>
        <w:pStyle w:val="6"/>
        <w:rPr>
          <w:rFonts w:ascii="Arial"/>
          <w:b/>
          <w:sz w:val="26"/>
        </w:rPr>
      </w:pPr>
    </w:p>
    <w:p>
      <w:pPr>
        <w:pStyle w:val="6"/>
        <w:spacing w:before="93"/>
        <w:ind w:left="100"/>
      </w:pPr>
      <w:r>
        <w:rPr>
          <w:u w:val="single"/>
        </w:rPr>
        <w:t>Code:</w:t>
      </w:r>
    </w:p>
    <w:p>
      <w:pPr>
        <w:pStyle w:val="6"/>
      </w:pPr>
    </w:p>
    <w:p>
      <w:pPr>
        <w:pStyle w:val="6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141605</wp:posOffset>
            </wp:positionV>
            <wp:extent cx="4540885" cy="3822065"/>
            <wp:effectExtent l="0" t="0" r="0" b="0"/>
            <wp:wrapTopAndBottom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7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843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</w:pPr>
    </w:p>
    <w:p>
      <w:pPr>
        <w:pStyle w:val="6"/>
        <w:spacing w:before="4"/>
        <w:rPr>
          <w:sz w:val="28"/>
        </w:rPr>
      </w:pPr>
    </w:p>
    <w:p>
      <w:pPr>
        <w:pStyle w:val="6"/>
        <w:spacing w:before="93"/>
        <w:ind w:left="100"/>
      </w:pPr>
      <w:r>
        <w:rPr>
          <w:u w:val="single"/>
        </w:rPr>
        <w:t>Explanation</w:t>
      </w:r>
      <w:r>
        <w:t>:</w:t>
      </w:r>
    </w:p>
    <w:p>
      <w:pPr>
        <w:pStyle w:val="13"/>
        <w:numPr>
          <w:ilvl w:val="2"/>
          <w:numId w:val="10"/>
        </w:numPr>
        <w:tabs>
          <w:tab w:val="left" w:pos="743"/>
          <w:tab w:val="left" w:pos="744"/>
        </w:tabs>
        <w:spacing w:before="179" w:after="0" w:line="240" w:lineRule="auto"/>
        <w:ind w:left="743" w:right="0" w:hanging="361"/>
        <w:jc w:val="left"/>
        <w:rPr>
          <w:sz w:val="20"/>
        </w:rPr>
      </w:pP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creates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describing</w:t>
      </w:r>
      <w:r>
        <w:rPr>
          <w:spacing w:val="-3"/>
          <w:sz w:val="20"/>
        </w:rPr>
        <w:t xml:space="preserve"> </w:t>
      </w:r>
      <w:r>
        <w:rPr>
          <w:sz w:val="20"/>
        </w:rPr>
        <w:t>the query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2"/>
          <w:numId w:val="10"/>
        </w:numPr>
        <w:tabs>
          <w:tab w:val="left" w:pos="743"/>
          <w:tab w:val="left" w:pos="744"/>
        </w:tabs>
        <w:spacing w:before="0" w:after="0" w:line="240" w:lineRule="auto"/>
        <w:ind w:left="743" w:right="0" w:hanging="361"/>
        <w:jc w:val="left"/>
        <w:rPr>
          <w:sz w:val="20"/>
        </w:rPr>
      </w:pPr>
      <w:r>
        <w:rPr>
          <w:sz w:val="20"/>
        </w:rPr>
        <w:t>Admin</w:t>
      </w:r>
      <w:r>
        <w:rPr>
          <w:spacing w:val="-3"/>
          <w:sz w:val="20"/>
        </w:rPr>
        <w:t xml:space="preserve"> </w:t>
      </w:r>
      <w:r>
        <w:rPr>
          <w:sz w:val="20"/>
        </w:rPr>
        <w:t>views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newly</w:t>
      </w:r>
      <w:r>
        <w:rPr>
          <w:spacing w:val="-2"/>
          <w:sz w:val="20"/>
        </w:rPr>
        <w:t xml:space="preserve"> </w:t>
      </w:r>
      <w:r>
        <w:rPr>
          <w:sz w:val="20"/>
        </w:rPr>
        <w:t>created</w:t>
      </w:r>
      <w:r>
        <w:rPr>
          <w:spacing w:val="-1"/>
          <w:sz w:val="20"/>
        </w:rPr>
        <w:t xml:space="preserve"> </w:t>
      </w:r>
      <w:r>
        <w:rPr>
          <w:sz w:val="20"/>
        </w:rPr>
        <w:t>ticket 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</w:p>
    <w:p>
      <w:pPr>
        <w:pStyle w:val="6"/>
        <w:spacing w:before="10"/>
        <w:rPr>
          <w:sz w:val="19"/>
        </w:rPr>
      </w:pPr>
    </w:p>
    <w:p>
      <w:pPr>
        <w:pStyle w:val="13"/>
        <w:numPr>
          <w:ilvl w:val="2"/>
          <w:numId w:val="10"/>
        </w:numPr>
        <w:tabs>
          <w:tab w:val="left" w:pos="743"/>
          <w:tab w:val="left" w:pos="744"/>
        </w:tabs>
        <w:spacing w:before="0" w:after="0" w:line="240" w:lineRule="auto"/>
        <w:ind w:left="743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dropdown</w:t>
      </w:r>
      <w:r>
        <w:rPr>
          <w:spacing w:val="-2"/>
          <w:sz w:val="20"/>
        </w:rPr>
        <w:t xml:space="preserve"> </w:t>
      </w:r>
      <w:r>
        <w:rPr>
          <w:sz w:val="20"/>
        </w:rPr>
        <w:t>given,</w:t>
      </w:r>
      <w:r>
        <w:rPr>
          <w:spacing w:val="-1"/>
          <w:sz w:val="20"/>
        </w:rPr>
        <w:t xml:space="preserve"> </w:t>
      </w:r>
      <w:r>
        <w:rPr>
          <w:sz w:val="20"/>
        </w:rPr>
        <w:t>admin</w:t>
      </w:r>
      <w:r>
        <w:rPr>
          <w:spacing w:val="-3"/>
          <w:sz w:val="20"/>
        </w:rPr>
        <w:t xml:space="preserve"> </w:t>
      </w:r>
      <w:r>
        <w:rPr>
          <w:sz w:val="20"/>
        </w:rPr>
        <w:t>selects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agent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2"/>
          <w:numId w:val="10"/>
        </w:numPr>
        <w:tabs>
          <w:tab w:val="left" w:pos="743"/>
          <w:tab w:val="left" w:pos="744"/>
        </w:tabs>
        <w:spacing w:before="0" w:after="0" w:line="240" w:lineRule="auto"/>
        <w:ind w:left="743" w:right="0" w:hanging="361"/>
        <w:jc w:val="left"/>
        <w:rPr>
          <w:sz w:val="20"/>
        </w:rPr>
      </w:pPr>
      <w:r>
        <w:rPr>
          <w:sz w:val="20"/>
        </w:rPr>
        <w:t>Once</w:t>
      </w:r>
      <w:r>
        <w:rPr>
          <w:spacing w:val="-3"/>
          <w:sz w:val="20"/>
        </w:rPr>
        <w:t xml:space="preserve"> </w:t>
      </w:r>
      <w:r>
        <w:rPr>
          <w:sz w:val="20"/>
        </w:rPr>
        <w:t>selected,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fetch()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request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sent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 server</w:t>
      </w:r>
    </w:p>
    <w:p>
      <w:pPr>
        <w:pStyle w:val="6"/>
        <w:spacing w:before="1"/>
      </w:pPr>
    </w:p>
    <w:p>
      <w:pPr>
        <w:pStyle w:val="13"/>
        <w:numPr>
          <w:ilvl w:val="2"/>
          <w:numId w:val="10"/>
        </w:numPr>
        <w:tabs>
          <w:tab w:val="left" w:pos="743"/>
          <w:tab w:val="left" w:pos="744"/>
        </w:tabs>
        <w:spacing w:before="0" w:after="0" w:line="240" w:lineRule="auto"/>
        <w:ind w:left="743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request</w:t>
      </w:r>
      <w:r>
        <w:rPr>
          <w:spacing w:val="-2"/>
          <w:sz w:val="20"/>
        </w:rPr>
        <w:t xml:space="preserve"> </w:t>
      </w:r>
      <w:r>
        <w:rPr>
          <w:sz w:val="20"/>
        </w:rPr>
        <w:t>URL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both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  <w:r>
        <w:rPr>
          <w:spacing w:val="-2"/>
          <w:sz w:val="20"/>
        </w:rPr>
        <w:t xml:space="preserve"> </w:t>
      </w:r>
      <w:r>
        <w:rPr>
          <w:sz w:val="20"/>
        </w:rPr>
        <w:t>ID and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selected</w:t>
      </w:r>
      <w:r>
        <w:rPr>
          <w:spacing w:val="3"/>
          <w:sz w:val="20"/>
        </w:rPr>
        <w:t xml:space="preserve"> </w:t>
      </w:r>
      <w:r>
        <w:rPr>
          <w:sz w:val="20"/>
        </w:rPr>
        <w:t>Agent</w:t>
      </w:r>
      <w:r>
        <w:rPr>
          <w:spacing w:val="-2"/>
          <w:sz w:val="20"/>
        </w:rPr>
        <w:t xml:space="preserve"> </w:t>
      </w:r>
      <w:r>
        <w:rPr>
          <w:sz w:val="20"/>
        </w:rPr>
        <w:t>ID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2"/>
          <w:numId w:val="10"/>
        </w:numPr>
        <w:tabs>
          <w:tab w:val="left" w:pos="743"/>
          <w:tab w:val="left" w:pos="744"/>
        </w:tabs>
        <w:spacing w:before="0" w:after="0" w:line="463" w:lineRule="auto"/>
        <w:ind w:left="743" w:right="1381" w:hanging="360"/>
        <w:jc w:val="left"/>
        <w:rPr>
          <w:sz w:val="20"/>
        </w:rPr>
      </w:pP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shown</w:t>
      </w:r>
      <w:r>
        <w:rPr>
          <w:spacing w:val="-1"/>
          <w:sz w:val="20"/>
        </w:rPr>
        <w:t xml:space="preserve"> </w:t>
      </w:r>
      <w:r>
        <w:rPr>
          <w:sz w:val="20"/>
        </w:rPr>
        <w:t>SQL</w:t>
      </w:r>
      <w:r>
        <w:rPr>
          <w:spacing w:val="-1"/>
          <w:sz w:val="20"/>
        </w:rPr>
        <w:t xml:space="preserve"> </w:t>
      </w:r>
      <w:r>
        <w:rPr>
          <w:sz w:val="20"/>
        </w:rPr>
        <w:t>query,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assigned_to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tickets</w:t>
      </w:r>
      <w:r>
        <w:rPr>
          <w:spacing w:val="-2"/>
          <w:sz w:val="20"/>
        </w:rPr>
        <w:t xml:space="preserve"> </w:t>
      </w: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set to</w:t>
      </w:r>
      <w:r>
        <w:rPr>
          <w:spacing w:val="-1"/>
          <w:sz w:val="20"/>
        </w:rPr>
        <w:t xml:space="preserve"> </w:t>
      </w:r>
      <w:r>
        <w:rPr>
          <w:sz w:val="20"/>
        </w:rPr>
        <w:t>agent_id</w:t>
      </w:r>
      <w:r>
        <w:rPr>
          <w:spacing w:val="-53"/>
          <w:sz w:val="20"/>
        </w:rPr>
        <w:t xml:space="preserve"> </w:t>
      </w:r>
      <w:r>
        <w:rPr>
          <w:sz w:val="20"/>
        </w:rPr>
        <w:t>where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ticket_id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ticket_id</w:t>
      </w:r>
    </w:p>
    <w:p>
      <w:pPr>
        <w:pStyle w:val="13"/>
        <w:numPr>
          <w:ilvl w:val="2"/>
          <w:numId w:val="10"/>
        </w:numPr>
        <w:tabs>
          <w:tab w:val="left" w:pos="743"/>
          <w:tab w:val="left" w:pos="744"/>
        </w:tabs>
        <w:spacing w:before="17" w:after="0" w:line="240" w:lineRule="auto"/>
        <w:ind w:left="743" w:right="0" w:hanging="361"/>
        <w:jc w:val="left"/>
        <w:rPr>
          <w:sz w:val="20"/>
        </w:rPr>
      </w:pPr>
      <w:r>
        <w:rPr>
          <w:sz w:val="20"/>
        </w:rPr>
        <w:t>Then,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dashboard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admin</w:t>
      </w:r>
      <w:r>
        <w:rPr>
          <w:spacing w:val="-1"/>
          <w:sz w:val="20"/>
        </w:rPr>
        <w:t xml:space="preserve"> </w:t>
      </w:r>
      <w:r>
        <w:rPr>
          <w:sz w:val="20"/>
        </w:rPr>
        <w:t>gets</w:t>
      </w:r>
      <w:r>
        <w:rPr>
          <w:spacing w:val="-2"/>
          <w:sz w:val="20"/>
        </w:rPr>
        <w:t xml:space="preserve"> </w:t>
      </w:r>
      <w:r>
        <w:rPr>
          <w:sz w:val="20"/>
        </w:rPr>
        <w:t>refreshed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432"/>
        </w:tabs>
        <w:spacing w:before="81" w:after="0" w:line="240" w:lineRule="auto"/>
        <w:ind w:left="431" w:right="0" w:hanging="332"/>
        <w:jc w:val="left"/>
        <w:rPr>
          <w:u w:val="none"/>
        </w:rPr>
      </w:pPr>
      <w:r>
        <w:rPr>
          <w:u w:val="thick"/>
        </w:rPr>
        <w:t>Customer</w:t>
      </w:r>
      <w:r>
        <w:rPr>
          <w:spacing w:val="-4"/>
          <w:u w:val="thick"/>
        </w:rPr>
        <w:t xml:space="preserve"> </w:t>
      </w:r>
      <w:r>
        <w:rPr>
          <w:u w:val="thick"/>
        </w:rPr>
        <w:t>closing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ticket</w:t>
      </w:r>
    </w:p>
    <w:p>
      <w:pPr>
        <w:pStyle w:val="6"/>
        <w:spacing w:before="9"/>
        <w:rPr>
          <w:rFonts w:ascii="Arial"/>
          <w:b/>
          <w:sz w:val="25"/>
        </w:rPr>
      </w:pPr>
    </w:p>
    <w:p>
      <w:pPr>
        <w:pStyle w:val="6"/>
        <w:spacing w:before="93"/>
        <w:ind w:left="100"/>
      </w:pPr>
      <w:r>
        <w:rPr>
          <w:u w:val="single"/>
        </w:rPr>
        <w:t>Code:</w:t>
      </w:r>
    </w:p>
    <w:p>
      <w:pPr>
        <w:pStyle w:val="6"/>
      </w:pPr>
    </w:p>
    <w:p>
      <w:pPr>
        <w:pStyle w:val="6"/>
        <w:spacing w:before="8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102235</wp:posOffset>
            </wp:positionV>
            <wp:extent cx="6268085" cy="3858895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8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781" cy="385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spacing w:before="2"/>
        <w:rPr>
          <w:sz w:val="29"/>
        </w:rPr>
      </w:pPr>
    </w:p>
    <w:p>
      <w:pPr>
        <w:pStyle w:val="6"/>
        <w:ind w:left="100"/>
      </w:pPr>
      <w:r>
        <w:rPr>
          <w:u w:val="single"/>
        </w:rPr>
        <w:t>Explanation:</w:t>
      </w:r>
    </w:p>
    <w:p>
      <w:pPr>
        <w:pStyle w:val="6"/>
        <w:spacing w:before="4"/>
        <w:rPr>
          <w:sz w:val="25"/>
        </w:rPr>
      </w:pPr>
    </w:p>
    <w:p>
      <w:pPr>
        <w:pStyle w:val="13"/>
        <w:numPr>
          <w:ilvl w:val="2"/>
          <w:numId w:val="10"/>
        </w:numPr>
        <w:tabs>
          <w:tab w:val="left" w:pos="743"/>
          <w:tab w:val="left" w:pos="744"/>
        </w:tabs>
        <w:spacing w:before="99" w:after="0" w:line="240" w:lineRule="auto"/>
        <w:ind w:left="743" w:right="0" w:hanging="361"/>
        <w:jc w:val="left"/>
        <w:rPr>
          <w:sz w:val="20"/>
        </w:rPr>
      </w:pP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creates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describing</w:t>
      </w:r>
      <w:r>
        <w:rPr>
          <w:spacing w:val="-3"/>
          <w:sz w:val="20"/>
        </w:rPr>
        <w:t xml:space="preserve"> </w:t>
      </w:r>
      <w:r>
        <w:rPr>
          <w:sz w:val="20"/>
        </w:rPr>
        <w:t>the query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2"/>
          <w:numId w:val="10"/>
        </w:numPr>
        <w:tabs>
          <w:tab w:val="left" w:pos="743"/>
          <w:tab w:val="left" w:pos="744"/>
        </w:tabs>
        <w:spacing w:before="0" w:after="0" w:line="240" w:lineRule="auto"/>
        <w:ind w:left="743" w:right="0" w:hanging="361"/>
        <w:jc w:val="left"/>
        <w:rPr>
          <w:sz w:val="20"/>
        </w:rPr>
      </w:pPr>
      <w:r>
        <w:rPr>
          <w:sz w:val="20"/>
        </w:rPr>
        <w:t>Admin</w:t>
      </w:r>
      <w:r>
        <w:rPr>
          <w:spacing w:val="-1"/>
          <w:sz w:val="20"/>
        </w:rPr>
        <w:t xml:space="preserve"> </w:t>
      </w:r>
      <w:r>
        <w:rPr>
          <w:sz w:val="20"/>
        </w:rPr>
        <w:t>assigns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agent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</w:p>
    <w:p>
      <w:pPr>
        <w:pStyle w:val="6"/>
        <w:spacing w:before="10"/>
        <w:rPr>
          <w:sz w:val="19"/>
        </w:rPr>
      </w:pPr>
    </w:p>
    <w:p>
      <w:pPr>
        <w:pStyle w:val="13"/>
        <w:numPr>
          <w:ilvl w:val="2"/>
          <w:numId w:val="10"/>
        </w:numPr>
        <w:tabs>
          <w:tab w:val="left" w:pos="743"/>
          <w:tab w:val="left" w:pos="744"/>
        </w:tabs>
        <w:spacing w:before="0" w:after="0" w:line="465" w:lineRule="auto"/>
        <w:ind w:left="743" w:right="1534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agent,</w:t>
      </w:r>
      <w:r>
        <w:rPr>
          <w:spacing w:val="-3"/>
          <w:sz w:val="20"/>
        </w:rPr>
        <w:t xml:space="preserve"> </w:t>
      </w:r>
      <w:r>
        <w:rPr>
          <w:sz w:val="20"/>
        </w:rPr>
        <w:t>chat</w:t>
      </w:r>
      <w:r>
        <w:rPr>
          <w:spacing w:val="-3"/>
          <w:sz w:val="20"/>
        </w:rPr>
        <w:t xml:space="preserve"> </w:t>
      </w:r>
      <w:r>
        <w:rPr>
          <w:sz w:val="20"/>
        </w:rPr>
        <w:t>with each</w:t>
      </w:r>
      <w:r>
        <w:rPr>
          <w:spacing w:val="-1"/>
          <w:sz w:val="20"/>
        </w:rPr>
        <w:t xml:space="preserve"> </w:t>
      </w:r>
      <w:r>
        <w:rPr>
          <w:sz w:val="20"/>
        </w:rPr>
        <w:t>other,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clearing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customer’s</w:t>
      </w:r>
      <w:r>
        <w:rPr>
          <w:spacing w:val="-52"/>
          <w:sz w:val="20"/>
        </w:rPr>
        <w:t xml:space="preserve"> </w:t>
      </w:r>
      <w:r>
        <w:rPr>
          <w:sz w:val="20"/>
        </w:rPr>
        <w:t>doubts</w:t>
      </w:r>
    </w:p>
    <w:p>
      <w:pPr>
        <w:pStyle w:val="13"/>
        <w:numPr>
          <w:ilvl w:val="2"/>
          <w:numId w:val="10"/>
        </w:numPr>
        <w:tabs>
          <w:tab w:val="left" w:pos="743"/>
          <w:tab w:val="left" w:pos="744"/>
        </w:tabs>
        <w:spacing w:before="12" w:after="0" w:line="240" w:lineRule="auto"/>
        <w:ind w:left="743" w:right="0" w:hanging="361"/>
        <w:jc w:val="left"/>
        <w:rPr>
          <w:sz w:val="20"/>
        </w:rPr>
      </w:pPr>
      <w:r>
        <w:rPr>
          <w:sz w:val="20"/>
        </w:rPr>
        <w:t>Once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satisfied,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customer</w:t>
      </w:r>
      <w:r>
        <w:rPr>
          <w:spacing w:val="1"/>
          <w:sz w:val="20"/>
        </w:rPr>
        <w:t xml:space="preserve"> </w:t>
      </w:r>
      <w:r>
        <w:rPr>
          <w:sz w:val="20"/>
        </w:rPr>
        <w:t>decides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close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ticket</w:t>
      </w:r>
    </w:p>
    <w:p>
      <w:pPr>
        <w:pStyle w:val="6"/>
      </w:pPr>
    </w:p>
    <w:p>
      <w:pPr>
        <w:pStyle w:val="13"/>
        <w:numPr>
          <w:ilvl w:val="2"/>
          <w:numId w:val="10"/>
        </w:numPr>
        <w:tabs>
          <w:tab w:val="left" w:pos="743"/>
          <w:tab w:val="left" w:pos="744"/>
        </w:tabs>
        <w:spacing w:before="1" w:after="0" w:line="240" w:lineRule="auto"/>
        <w:ind w:left="743" w:right="0" w:hanging="361"/>
        <w:jc w:val="left"/>
        <w:rPr>
          <w:sz w:val="20"/>
        </w:rPr>
      </w:pP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fetch() the request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sent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server.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requested URL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  <w:r>
        <w:rPr>
          <w:spacing w:val="-2"/>
          <w:sz w:val="20"/>
        </w:rPr>
        <w:t xml:space="preserve"> </w:t>
      </w:r>
      <w:r>
        <w:rPr>
          <w:sz w:val="20"/>
        </w:rPr>
        <w:t>ID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2"/>
          <w:numId w:val="10"/>
        </w:numPr>
        <w:tabs>
          <w:tab w:val="left" w:pos="743"/>
          <w:tab w:val="left" w:pos="744"/>
        </w:tabs>
        <w:spacing w:before="0" w:after="0" w:line="240" w:lineRule="auto"/>
        <w:ind w:left="743" w:right="0" w:hanging="361"/>
        <w:jc w:val="left"/>
        <w:rPr>
          <w:sz w:val="20"/>
        </w:rPr>
      </w:pP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shown</w:t>
      </w:r>
      <w:r>
        <w:rPr>
          <w:spacing w:val="-2"/>
          <w:sz w:val="20"/>
        </w:rPr>
        <w:t xml:space="preserve"> </w:t>
      </w:r>
      <w:r>
        <w:rPr>
          <w:sz w:val="20"/>
        </w:rPr>
        <w:t>SQL</w:t>
      </w:r>
      <w:r>
        <w:rPr>
          <w:spacing w:val="-1"/>
          <w:sz w:val="20"/>
        </w:rPr>
        <w:t xml:space="preserve"> </w:t>
      </w:r>
      <w:r>
        <w:rPr>
          <w:sz w:val="20"/>
        </w:rPr>
        <w:t>query,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status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ticket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set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“CLOSED”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2"/>
          <w:numId w:val="10"/>
        </w:numPr>
        <w:tabs>
          <w:tab w:val="left" w:pos="743"/>
          <w:tab w:val="left" w:pos="744"/>
        </w:tabs>
        <w:spacing w:before="0" w:after="0" w:line="240" w:lineRule="auto"/>
        <w:ind w:left="743" w:right="0" w:hanging="361"/>
        <w:jc w:val="left"/>
        <w:rPr>
          <w:sz w:val="20"/>
        </w:rPr>
      </w:pPr>
      <w:r>
        <w:rPr>
          <w:sz w:val="20"/>
        </w:rPr>
        <w:t>Thus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ticket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closed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2"/>
          <w:numId w:val="10"/>
        </w:numPr>
        <w:tabs>
          <w:tab w:val="left" w:pos="743"/>
          <w:tab w:val="left" w:pos="744"/>
        </w:tabs>
        <w:spacing w:before="1" w:after="0" w:line="240" w:lineRule="auto"/>
        <w:ind w:left="743" w:right="0" w:hanging="361"/>
        <w:jc w:val="left"/>
        <w:rPr>
          <w:sz w:val="20"/>
        </w:rPr>
      </w:pP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gets</w:t>
      </w:r>
      <w:r>
        <w:rPr>
          <w:spacing w:val="-2"/>
          <w:sz w:val="20"/>
        </w:rPr>
        <w:t xml:space="preserve"> </w:t>
      </w:r>
      <w:r>
        <w:rPr>
          <w:sz w:val="20"/>
        </w:rPr>
        <w:t>redirected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all-tickets page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432"/>
        </w:tabs>
        <w:spacing w:before="81" w:after="0" w:line="240" w:lineRule="auto"/>
        <w:ind w:left="431" w:right="0" w:hanging="332"/>
        <w:jc w:val="left"/>
        <w:rPr>
          <w:u w:val="none"/>
        </w:rPr>
      </w:pPr>
      <w:r>
        <w:rPr>
          <w:u w:val="thick"/>
        </w:rPr>
        <w:t>Database</w:t>
      </w:r>
      <w:r>
        <w:rPr>
          <w:spacing w:val="-3"/>
          <w:u w:val="thick"/>
        </w:rPr>
        <w:t xml:space="preserve"> </w:t>
      </w:r>
      <w:r>
        <w:rPr>
          <w:u w:val="thick"/>
        </w:rPr>
        <w:t>Schema</w:t>
      </w:r>
    </w:p>
    <w:p>
      <w:pPr>
        <w:pStyle w:val="6"/>
        <w:spacing w:before="9"/>
        <w:rPr>
          <w:rFonts w:ascii="Arial"/>
          <w:b/>
          <w:sz w:val="25"/>
        </w:rPr>
      </w:pPr>
    </w:p>
    <w:p>
      <w:pPr>
        <w:pStyle w:val="6"/>
        <w:spacing w:before="93" w:line="480" w:lineRule="auto"/>
        <w:ind w:left="100" w:right="939" w:firstLine="719"/>
        <w:jc w:val="both"/>
      </w:pPr>
      <w:r>
        <w:t>A database schema is the skeleton structure that represents the logical view of the entire</w:t>
      </w:r>
      <w:r>
        <w:rPr>
          <w:spacing w:val="1"/>
        </w:rPr>
        <w:t xml:space="preserve"> </w:t>
      </w:r>
      <w:r>
        <w:t>database. It defines how the data is organized and how the relations among them are associated. It</w:t>
      </w:r>
      <w:r>
        <w:rPr>
          <w:spacing w:val="1"/>
        </w:rPr>
        <w:t xml:space="preserve"> </w:t>
      </w:r>
      <w:r>
        <w:t>formulates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constraints that</w:t>
      </w:r>
      <w:r>
        <w:rPr>
          <w:spacing w:val="-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>
      <w:pPr>
        <w:pStyle w:val="6"/>
        <w:spacing w:before="144" w:line="480" w:lineRule="auto"/>
        <w:ind w:left="100" w:right="938" w:firstLine="719"/>
        <w:jc w:val="both"/>
      </w:pP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entities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>descriptive detail of the database, which can be depicted by means of schema diagrams. It’s the</w:t>
      </w:r>
      <w:r>
        <w:rPr>
          <w:spacing w:val="1"/>
        </w:rPr>
        <w:t xml:space="preserve"> </w:t>
      </w:r>
      <w:r>
        <w:t>database designers who design the schema to help programmers understand the database and make</w:t>
      </w:r>
      <w:r>
        <w:rPr>
          <w:spacing w:val="-5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useful.</w:t>
      </w:r>
    </w:p>
    <w:p>
      <w:pPr>
        <w:pStyle w:val="6"/>
        <w:spacing w:before="2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91440</wp:posOffset>
            </wp:positionV>
            <wp:extent cx="5988685" cy="5438775"/>
            <wp:effectExtent l="0" t="0" r="0" b="0"/>
            <wp:wrapTopAndBottom/>
            <wp:docPr id="2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9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849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pStyle w:val="3"/>
        <w:numPr>
          <w:ilvl w:val="0"/>
          <w:numId w:val="1"/>
        </w:numPr>
        <w:tabs>
          <w:tab w:val="left" w:pos="4289"/>
        </w:tabs>
        <w:spacing w:before="81" w:after="0" w:line="240" w:lineRule="auto"/>
        <w:ind w:left="4288" w:right="842" w:hanging="4289"/>
        <w:jc w:val="left"/>
        <w:rPr>
          <w:u w:val="none"/>
        </w:rPr>
      </w:pPr>
      <w:r>
        <w:rPr>
          <w:u w:val="thick"/>
        </w:rPr>
        <w:t>TESTING</w:t>
      </w:r>
    </w:p>
    <w:p>
      <w:pPr>
        <w:pStyle w:val="6"/>
        <w:rPr>
          <w:rFonts w:ascii="Arial"/>
          <w:b/>
        </w:rPr>
      </w:pPr>
    </w:p>
    <w:p>
      <w:pPr>
        <w:pStyle w:val="6"/>
        <w:spacing w:before="10"/>
        <w:rPr>
          <w:rFonts w:ascii="Arial"/>
          <w:b/>
          <w:sz w:val="22"/>
        </w:rPr>
      </w:pPr>
    </w:p>
    <w:p>
      <w:pPr>
        <w:pStyle w:val="13"/>
        <w:numPr>
          <w:ilvl w:val="1"/>
          <w:numId w:val="11"/>
        </w:numPr>
        <w:tabs>
          <w:tab w:val="left" w:pos="432"/>
        </w:tabs>
        <w:spacing w:before="93" w:after="0" w:line="240" w:lineRule="auto"/>
        <w:ind w:left="431" w:right="0" w:hanging="332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Test</w:t>
      </w:r>
      <w:r>
        <w:rPr>
          <w:rFonts w:ascii="Arial"/>
          <w:b/>
          <w:spacing w:val="-2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Cases</w:t>
      </w:r>
    </w:p>
    <w:p>
      <w:pPr>
        <w:pStyle w:val="6"/>
        <w:spacing w:before="178" w:line="480" w:lineRule="auto"/>
        <w:ind w:left="100" w:right="1070" w:firstLine="919"/>
      </w:pPr>
      <w:r>
        <w:rPr>
          <w:color w:val="333333"/>
        </w:rPr>
        <w:t>The test case is defined as a group of conditions under which a tester determines whether</w:t>
      </w:r>
      <w:r>
        <w:rPr>
          <w:color w:val="333333"/>
          <w:spacing w:val="-53"/>
        </w:rPr>
        <w:t xml:space="preserve"> </w:t>
      </w:r>
      <w:r>
        <w:rPr>
          <w:color w:val="333333"/>
        </w:rPr>
        <w:t>a software application is working as per the customer's requirements or not. Test case designing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includes preconditions, case name, input conditions, and expected result. A test case is a first level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action 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derived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scenarios.</w:t>
      </w:r>
    </w:p>
    <w:p>
      <w:pPr>
        <w:pStyle w:val="6"/>
        <w:spacing w:before="162" w:line="480" w:lineRule="auto"/>
        <w:ind w:left="100" w:right="1042" w:firstLine="919"/>
      </w:pPr>
      <w:r>
        <w:rPr>
          <w:color w:val="333333"/>
        </w:rPr>
        <w:t>Test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gives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detailed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strategy,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process,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preconditions,</w:t>
      </w:r>
      <w:r>
        <w:rPr>
          <w:color w:val="333333"/>
          <w:spacing w:val="-53"/>
        </w:rPr>
        <w:t xml:space="preserve"> </w:t>
      </w:r>
      <w:r>
        <w:rPr>
          <w:color w:val="333333"/>
        </w:rPr>
        <w:t>and expected output. These are executed during the testing process to check whether the software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 is performing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task 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developed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not.</w:t>
      </w:r>
    </w:p>
    <w:p>
      <w:pPr>
        <w:pStyle w:val="6"/>
        <w:spacing w:before="159" w:line="480" w:lineRule="auto"/>
        <w:ind w:left="100" w:right="1042" w:firstLine="919"/>
      </w:pPr>
      <w:r>
        <w:rPr>
          <w:color w:val="333333"/>
        </w:rPr>
        <w:t>Test case helps the tester in defect reporting by linking defect with test case ID. Detailed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documentation works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guard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team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developer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missed</w:t>
      </w:r>
      <w:r>
        <w:rPr>
          <w:color w:val="333333"/>
          <w:spacing w:val="-53"/>
        </w:rPr>
        <w:t xml:space="preserve"> </w:t>
      </w:r>
      <w:r>
        <w:rPr>
          <w:color w:val="333333"/>
        </w:rPr>
        <w:t>something,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 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caught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during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execution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full-proof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cases.</w:t>
      </w:r>
    </w:p>
    <w:p>
      <w:pPr>
        <w:pStyle w:val="6"/>
        <w:spacing w:before="161" w:line="480" w:lineRule="auto"/>
        <w:ind w:left="100" w:right="1042" w:firstLine="919"/>
      </w:pP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case,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requirements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derive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inputs,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53"/>
        </w:rPr>
        <w:t xml:space="preserve"> </w:t>
      </w:r>
      <w:r>
        <w:rPr>
          <w:color w:val="333333"/>
        </w:rPr>
        <w:t>scenarios must be written so that we do not miss out on any features for testing. Then we should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 the test case template to maintain the uniformity, or every test engineer follows the same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approach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prepare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document.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spacing w:before="9"/>
        <w:rPr>
          <w:sz w:val="23"/>
        </w:rPr>
      </w:pPr>
    </w:p>
    <w:p>
      <w:pPr>
        <w:pStyle w:val="6"/>
        <w:ind w:left="100"/>
      </w:pPr>
      <w:r>
        <w:rPr>
          <w:color w:val="333333"/>
          <w:u w:val="single" w:color="333333"/>
        </w:rPr>
        <w:t>Test</w:t>
      </w:r>
      <w:r>
        <w:rPr>
          <w:color w:val="333333"/>
          <w:spacing w:val="-3"/>
          <w:u w:val="single" w:color="333333"/>
        </w:rPr>
        <w:t xml:space="preserve"> </w:t>
      </w:r>
      <w:r>
        <w:rPr>
          <w:color w:val="333333"/>
          <w:u w:val="single" w:color="333333"/>
        </w:rPr>
        <w:t>Cases</w:t>
      </w:r>
      <w:r>
        <w:rPr>
          <w:color w:val="333333"/>
          <w:spacing w:val="-2"/>
          <w:u w:val="single" w:color="333333"/>
        </w:rPr>
        <w:t xml:space="preserve"> </w:t>
      </w:r>
      <w:r>
        <w:rPr>
          <w:color w:val="333333"/>
          <w:u w:val="single" w:color="333333"/>
        </w:rPr>
        <w:t>Performed:</w:t>
      </w:r>
    </w:p>
    <w:p>
      <w:pPr>
        <w:pStyle w:val="6"/>
        <w:spacing w:before="11"/>
        <w:rPr>
          <w:sz w:val="25"/>
        </w:rPr>
      </w:pPr>
    </w:p>
    <w:p>
      <w:pPr>
        <w:pStyle w:val="13"/>
        <w:numPr>
          <w:ilvl w:val="2"/>
          <w:numId w:val="11"/>
        </w:numPr>
        <w:tabs>
          <w:tab w:val="left" w:pos="821"/>
        </w:tabs>
        <w:spacing w:before="93" w:after="0" w:line="240" w:lineRule="auto"/>
        <w:ind w:left="820" w:right="0" w:hanging="361"/>
        <w:jc w:val="left"/>
        <w:rPr>
          <w:sz w:val="20"/>
        </w:rPr>
      </w:pPr>
      <w:r>
        <w:rPr>
          <w:color w:val="333333"/>
          <w:sz w:val="20"/>
        </w:rPr>
        <w:t>Sprint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1</w:t>
      </w:r>
    </w:p>
    <w:p>
      <w:pPr>
        <w:pStyle w:val="6"/>
        <w:spacing w:before="10"/>
        <w:rPr>
          <w:sz w:val="19"/>
        </w:rPr>
      </w:pPr>
    </w:p>
    <w:p>
      <w:pPr>
        <w:pStyle w:val="6"/>
        <w:ind w:left="820"/>
      </w:pPr>
      <w:r>
        <w:fldChar w:fldCharType="begin"/>
      </w:r>
      <w:r>
        <w:instrText xml:space="preserve"> HYPERLINK "https://drive.google.com/file/d/1-U4btFHJ5M7lXyy5byU_UpVRnHfibKPT/view?usp=share_link" \h </w:instrText>
      </w:r>
      <w:r>
        <w:fldChar w:fldCharType="separate"/>
      </w:r>
      <w:r>
        <w:rPr>
          <w:color w:val="0462C1"/>
          <w:u w:val="single" w:color="0462C1"/>
        </w:rPr>
        <w:t>Click</w:t>
      </w:r>
      <w:r>
        <w:rPr>
          <w:color w:val="0462C1"/>
          <w:spacing w:val="-3"/>
          <w:u w:val="single" w:color="0462C1"/>
        </w:rPr>
        <w:t xml:space="preserve"> </w:t>
      </w:r>
      <w:r>
        <w:rPr>
          <w:color w:val="0462C1"/>
          <w:u w:val="single" w:color="0462C1"/>
        </w:rPr>
        <w:t>Here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rPr>
          <w:sz w:val="12"/>
        </w:rPr>
      </w:pPr>
    </w:p>
    <w:p>
      <w:pPr>
        <w:pStyle w:val="13"/>
        <w:numPr>
          <w:ilvl w:val="2"/>
          <w:numId w:val="11"/>
        </w:numPr>
        <w:tabs>
          <w:tab w:val="left" w:pos="821"/>
        </w:tabs>
        <w:spacing w:before="93" w:after="0" w:line="240" w:lineRule="auto"/>
        <w:ind w:left="820" w:right="0" w:hanging="361"/>
        <w:jc w:val="left"/>
        <w:rPr>
          <w:sz w:val="20"/>
        </w:rPr>
      </w:pPr>
      <w:r>
        <w:rPr>
          <w:color w:val="333333"/>
          <w:sz w:val="20"/>
        </w:rPr>
        <w:t>Sprint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2</w:t>
      </w:r>
    </w:p>
    <w:p>
      <w:pPr>
        <w:pStyle w:val="6"/>
        <w:spacing w:before="1"/>
      </w:pPr>
    </w:p>
    <w:p>
      <w:pPr>
        <w:pStyle w:val="6"/>
        <w:ind w:left="820"/>
      </w:pPr>
      <w:r>
        <w:fldChar w:fldCharType="begin"/>
      </w:r>
      <w:r>
        <w:instrText xml:space="preserve"> HYPERLINK "https://drive.google.com/file/d/17G2cN_N1J7FGYgtdigi6cHLNgJDyvPwz/view?usp=share_link" \h </w:instrText>
      </w:r>
      <w:r>
        <w:fldChar w:fldCharType="separate"/>
      </w:r>
      <w:r>
        <w:rPr>
          <w:color w:val="0462C1"/>
          <w:u w:val="single" w:color="0462C1"/>
        </w:rPr>
        <w:t>Click</w:t>
      </w:r>
      <w:r>
        <w:rPr>
          <w:color w:val="0462C1"/>
          <w:spacing w:val="-3"/>
          <w:u w:val="single" w:color="0462C1"/>
        </w:rPr>
        <w:t xml:space="preserve"> </w:t>
      </w:r>
      <w:r>
        <w:rPr>
          <w:color w:val="0462C1"/>
          <w:u w:val="single" w:color="0462C1"/>
        </w:rPr>
        <w:t>Here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9"/>
        <w:rPr>
          <w:sz w:val="11"/>
        </w:rPr>
      </w:pPr>
    </w:p>
    <w:p>
      <w:pPr>
        <w:pStyle w:val="13"/>
        <w:numPr>
          <w:ilvl w:val="2"/>
          <w:numId w:val="11"/>
        </w:numPr>
        <w:tabs>
          <w:tab w:val="left" w:pos="821"/>
        </w:tabs>
        <w:spacing w:before="93" w:after="0" w:line="240" w:lineRule="auto"/>
        <w:ind w:left="820" w:right="0" w:hanging="361"/>
        <w:jc w:val="left"/>
        <w:rPr>
          <w:sz w:val="20"/>
        </w:rPr>
      </w:pPr>
      <w:r>
        <w:rPr>
          <w:color w:val="333333"/>
          <w:sz w:val="20"/>
        </w:rPr>
        <w:t>Sprint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3</w:t>
      </w:r>
    </w:p>
    <w:p>
      <w:pPr>
        <w:pStyle w:val="6"/>
        <w:spacing w:before="1"/>
      </w:pPr>
    </w:p>
    <w:p>
      <w:pPr>
        <w:pStyle w:val="6"/>
        <w:ind w:left="820"/>
      </w:pPr>
      <w:r>
        <w:fldChar w:fldCharType="begin"/>
      </w:r>
      <w:r>
        <w:instrText xml:space="preserve"> HYPERLINK "https://drive.google.com/file/d/1CfurHvMyXM7co7rQ3_FWf4CyCqH3LhsG/view?usp=share_link" \h </w:instrText>
      </w:r>
      <w:r>
        <w:fldChar w:fldCharType="separate"/>
      </w:r>
      <w:r>
        <w:rPr>
          <w:color w:val="0462C1"/>
          <w:u w:val="single" w:color="0462C1"/>
        </w:rPr>
        <w:t>Click</w:t>
      </w:r>
      <w:r>
        <w:rPr>
          <w:color w:val="0462C1"/>
          <w:spacing w:val="-3"/>
          <w:u w:val="single" w:color="0462C1"/>
        </w:rPr>
        <w:t xml:space="preserve"> </w:t>
      </w:r>
      <w:r>
        <w:rPr>
          <w:color w:val="0462C1"/>
          <w:u w:val="single" w:color="0462C1"/>
        </w:rPr>
        <w:t>Here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rPr>
          <w:sz w:val="12"/>
        </w:rPr>
      </w:pPr>
    </w:p>
    <w:p>
      <w:pPr>
        <w:pStyle w:val="13"/>
        <w:numPr>
          <w:ilvl w:val="2"/>
          <w:numId w:val="11"/>
        </w:numPr>
        <w:tabs>
          <w:tab w:val="left" w:pos="821"/>
        </w:tabs>
        <w:spacing w:before="93" w:after="0" w:line="240" w:lineRule="auto"/>
        <w:ind w:left="820" w:right="0" w:hanging="361"/>
        <w:jc w:val="left"/>
        <w:rPr>
          <w:sz w:val="20"/>
        </w:rPr>
      </w:pPr>
      <w:r>
        <w:rPr>
          <w:color w:val="333333"/>
          <w:sz w:val="20"/>
        </w:rPr>
        <w:t>Sprint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4</w:t>
      </w:r>
    </w:p>
    <w:p>
      <w:pPr>
        <w:pStyle w:val="6"/>
        <w:spacing w:before="9"/>
        <w:rPr>
          <w:sz w:val="19"/>
        </w:rPr>
      </w:pPr>
    </w:p>
    <w:p>
      <w:pPr>
        <w:pStyle w:val="6"/>
        <w:spacing w:before="1"/>
        <w:ind w:left="820"/>
      </w:pPr>
      <w:r>
        <w:fldChar w:fldCharType="begin"/>
      </w:r>
      <w:r>
        <w:instrText xml:space="preserve"> HYPERLINK "https://drive.google.com/file/d/11RrUXTTjt2WjmP9WZDujHmte8zoXU522/view?usp=share_link" \h </w:instrText>
      </w:r>
      <w:r>
        <w:fldChar w:fldCharType="separate"/>
      </w:r>
      <w:r>
        <w:rPr>
          <w:color w:val="0462C1"/>
          <w:u w:val="single" w:color="0462C1"/>
        </w:rPr>
        <w:t>Click</w:t>
      </w:r>
      <w:r>
        <w:rPr>
          <w:color w:val="0462C1"/>
          <w:spacing w:val="-5"/>
          <w:u w:val="single" w:color="0462C1"/>
        </w:rPr>
        <w:t xml:space="preserve"> </w:t>
      </w:r>
      <w:r>
        <w:rPr>
          <w:color w:val="0462C1"/>
          <w:u w:val="single" w:color="0462C1"/>
        </w:rPr>
        <w:t>Here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1"/>
        <w:rPr>
          <w:sz w:val="11"/>
        </w:rPr>
      </w:pPr>
    </w:p>
    <w:p>
      <w:pPr>
        <w:pStyle w:val="13"/>
        <w:numPr>
          <w:ilvl w:val="2"/>
          <w:numId w:val="11"/>
        </w:numPr>
        <w:tabs>
          <w:tab w:val="left" w:pos="821"/>
        </w:tabs>
        <w:spacing w:before="93" w:after="0" w:line="477" w:lineRule="auto"/>
        <w:ind w:left="820" w:right="7580" w:hanging="360"/>
        <w:jc w:val="left"/>
        <w:rPr>
          <w:sz w:val="20"/>
        </w:rPr>
      </w:pPr>
      <w:r>
        <w:rPr>
          <w:color w:val="333333"/>
          <w:sz w:val="20"/>
        </w:rPr>
        <w:t>Test Cases Report</w:t>
      </w:r>
      <w:r>
        <w:rPr>
          <w:color w:val="0462C1"/>
          <w:spacing w:val="-54"/>
          <w:sz w:val="20"/>
        </w:rPr>
        <w:t xml:space="preserve"> </w:t>
      </w:r>
      <w:r>
        <w:fldChar w:fldCharType="begin"/>
      </w:r>
      <w:r>
        <w:instrText xml:space="preserve"> HYPERLINK "https://docs.google.com/spreadsheets/d/1rtI2JvGMWbM1O5LrOK9RPfgqxx3sGVDE/edit?usp=share_link&amp;ouid=113938687544040913910&amp;rtpof=true&amp;sd=true" \h </w:instrText>
      </w:r>
      <w:r>
        <w:fldChar w:fldCharType="separate"/>
      </w:r>
      <w:r>
        <w:rPr>
          <w:color w:val="0462C1"/>
          <w:sz w:val="20"/>
          <w:u w:val="single" w:color="0462C1"/>
        </w:rPr>
        <w:t>Click</w:t>
      </w:r>
      <w:r>
        <w:rPr>
          <w:color w:val="0462C1"/>
          <w:spacing w:val="-1"/>
          <w:sz w:val="20"/>
          <w:u w:val="single" w:color="0462C1"/>
        </w:rPr>
        <w:t xml:space="preserve"> </w:t>
      </w:r>
      <w:r>
        <w:rPr>
          <w:color w:val="0462C1"/>
          <w:sz w:val="20"/>
          <w:u w:val="single" w:color="0462C1"/>
        </w:rPr>
        <w:t>Here</w:t>
      </w:r>
      <w:r>
        <w:rPr>
          <w:color w:val="0462C1"/>
          <w:sz w:val="20"/>
          <w:u w:val="single" w:color="0462C1"/>
        </w:rPr>
        <w:fldChar w:fldCharType="end"/>
      </w:r>
    </w:p>
    <w:p>
      <w:pPr>
        <w:spacing w:after="0" w:line="477" w:lineRule="auto"/>
        <w:jc w:val="left"/>
        <w:rPr>
          <w:sz w:val="20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pStyle w:val="13"/>
        <w:numPr>
          <w:ilvl w:val="1"/>
          <w:numId w:val="11"/>
        </w:numPr>
        <w:tabs>
          <w:tab w:val="left" w:pos="432"/>
        </w:tabs>
        <w:spacing w:before="81" w:after="0" w:line="240" w:lineRule="auto"/>
        <w:ind w:left="431" w:right="0" w:hanging="332"/>
        <w:jc w:val="left"/>
        <w:rPr>
          <w:rFonts w:ascii="Arial"/>
          <w:b/>
          <w:color w:val="333333"/>
          <w:sz w:val="20"/>
        </w:rPr>
      </w:pPr>
      <w:r>
        <w:rPr>
          <w:rFonts w:ascii="Arial"/>
          <w:b/>
          <w:color w:val="333333"/>
          <w:sz w:val="20"/>
          <w:u w:val="thick" w:color="333333"/>
        </w:rPr>
        <w:t>User</w:t>
      </w:r>
      <w:r>
        <w:rPr>
          <w:rFonts w:ascii="Arial"/>
          <w:b/>
          <w:color w:val="333333"/>
          <w:spacing w:val="-1"/>
          <w:sz w:val="20"/>
          <w:u w:val="thick" w:color="333333"/>
        </w:rPr>
        <w:t xml:space="preserve"> </w:t>
      </w:r>
      <w:r>
        <w:rPr>
          <w:rFonts w:ascii="Arial"/>
          <w:b/>
          <w:color w:val="333333"/>
          <w:sz w:val="20"/>
          <w:u w:val="thick" w:color="333333"/>
        </w:rPr>
        <w:t>Acceptance</w:t>
      </w:r>
      <w:r>
        <w:rPr>
          <w:rFonts w:ascii="Arial"/>
          <w:b/>
          <w:color w:val="333333"/>
          <w:spacing w:val="-2"/>
          <w:sz w:val="20"/>
          <w:u w:val="thick" w:color="333333"/>
        </w:rPr>
        <w:t xml:space="preserve"> </w:t>
      </w:r>
      <w:r>
        <w:rPr>
          <w:rFonts w:ascii="Arial"/>
          <w:b/>
          <w:color w:val="333333"/>
          <w:sz w:val="20"/>
          <w:u w:val="thick" w:color="333333"/>
        </w:rPr>
        <w:t>Testing</w:t>
      </w:r>
    </w:p>
    <w:p>
      <w:pPr>
        <w:pStyle w:val="6"/>
        <w:rPr>
          <w:rFonts w:ascii="Arial"/>
          <w:b/>
        </w:rPr>
      </w:pPr>
    </w:p>
    <w:p>
      <w:pPr>
        <w:pStyle w:val="6"/>
        <w:spacing w:before="4"/>
        <w:rPr>
          <w:rFonts w:ascii="Arial"/>
          <w:b/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963930</wp:posOffset>
            </wp:positionH>
            <wp:positionV relativeFrom="paragraph">
              <wp:posOffset>210185</wp:posOffset>
            </wp:positionV>
            <wp:extent cx="5484495" cy="3550285"/>
            <wp:effectExtent l="0" t="0" r="0" b="0"/>
            <wp:wrapTopAndBottom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0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342" cy="355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Arial"/>
          <w:b/>
        </w:rPr>
      </w:pPr>
    </w:p>
    <w:p>
      <w:pPr>
        <w:pStyle w:val="6"/>
        <w:rPr>
          <w:rFonts w:ascii="Arial"/>
          <w:b/>
        </w:rPr>
      </w:pPr>
    </w:p>
    <w:p>
      <w:pPr>
        <w:pStyle w:val="6"/>
        <w:spacing w:before="6"/>
        <w:rPr>
          <w:rFonts w:ascii="Arial"/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1011555</wp:posOffset>
            </wp:positionH>
            <wp:positionV relativeFrom="paragraph">
              <wp:posOffset>152400</wp:posOffset>
            </wp:positionV>
            <wp:extent cx="5359400" cy="1980565"/>
            <wp:effectExtent l="0" t="0" r="0" b="0"/>
            <wp:wrapTopAndBottom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1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440" cy="1980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7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pStyle w:val="13"/>
        <w:numPr>
          <w:ilvl w:val="0"/>
          <w:numId w:val="1"/>
        </w:numPr>
        <w:tabs>
          <w:tab w:val="left" w:pos="4256"/>
        </w:tabs>
        <w:spacing w:before="81" w:after="0" w:line="240" w:lineRule="auto"/>
        <w:ind w:left="4255" w:right="840" w:hanging="4256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RESULTS</w:t>
      </w:r>
    </w:p>
    <w:p>
      <w:pPr>
        <w:pStyle w:val="6"/>
        <w:rPr>
          <w:rFonts w:ascii="Arial"/>
          <w:b/>
        </w:rPr>
      </w:pPr>
    </w:p>
    <w:p>
      <w:pPr>
        <w:pStyle w:val="6"/>
        <w:spacing w:before="10"/>
        <w:rPr>
          <w:rFonts w:ascii="Arial"/>
          <w:b/>
          <w:sz w:val="22"/>
        </w:rPr>
      </w:pPr>
    </w:p>
    <w:p>
      <w:pPr>
        <w:pStyle w:val="3"/>
        <w:numPr>
          <w:ilvl w:val="1"/>
          <w:numId w:val="12"/>
        </w:numPr>
        <w:tabs>
          <w:tab w:val="left" w:pos="435"/>
        </w:tabs>
        <w:spacing w:before="93" w:after="0" w:line="240" w:lineRule="auto"/>
        <w:ind w:left="434" w:right="0" w:hanging="335"/>
        <w:jc w:val="left"/>
        <w:rPr>
          <w:u w:val="none"/>
        </w:rPr>
      </w:pPr>
      <w:r>
        <w:rPr>
          <w:u w:val="thick"/>
        </w:rPr>
        <w:t>Performance</w:t>
      </w:r>
      <w:r>
        <w:rPr>
          <w:spacing w:val="-6"/>
          <w:u w:val="thick"/>
        </w:rPr>
        <w:t xml:space="preserve"> </w:t>
      </w:r>
      <w:r>
        <w:rPr>
          <w:u w:val="thick"/>
        </w:rPr>
        <w:t>Metrics:</w:t>
      </w:r>
    </w:p>
    <w:p>
      <w:pPr>
        <w:pStyle w:val="6"/>
        <w:spacing w:before="9"/>
        <w:rPr>
          <w:rFonts w:ascii="Arial"/>
          <w:b/>
          <w:sz w:val="25"/>
        </w:rPr>
      </w:pPr>
    </w:p>
    <w:p>
      <w:pPr>
        <w:pStyle w:val="6"/>
        <w:spacing w:before="93"/>
        <w:ind w:left="100"/>
      </w:pPr>
      <w:r>
        <w:rPr>
          <w:u w:val="single"/>
        </w:rPr>
        <w:t>CPU</w:t>
      </w:r>
      <w:r>
        <w:rPr>
          <w:spacing w:val="-4"/>
          <w:u w:val="single"/>
        </w:rPr>
        <w:t xml:space="preserve"> </w:t>
      </w:r>
      <w:r>
        <w:rPr>
          <w:u w:val="single"/>
        </w:rPr>
        <w:t>usage:</w:t>
      </w:r>
    </w:p>
    <w:p>
      <w:pPr>
        <w:pStyle w:val="6"/>
        <w:rPr>
          <w:sz w:val="26"/>
        </w:rPr>
      </w:pP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93" w:after="0" w:line="477" w:lineRule="auto"/>
        <w:ind w:left="820" w:right="1108" w:hanging="360"/>
        <w:jc w:val="left"/>
        <w:rPr>
          <w:sz w:val="20"/>
        </w:rPr>
      </w:pPr>
      <w:r>
        <w:rPr>
          <w:sz w:val="20"/>
        </w:rPr>
        <w:t>Since all the operations run using Flask is in server-side, the client (browser) need not worry</w:t>
      </w:r>
      <w:r>
        <w:rPr>
          <w:spacing w:val="-53"/>
          <w:sz w:val="20"/>
        </w:rPr>
        <w:t xml:space="preserve"> </w:t>
      </w:r>
      <w:r>
        <w:rPr>
          <w:sz w:val="20"/>
        </w:rPr>
        <w:t>about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CPU</w:t>
      </w:r>
      <w:r>
        <w:rPr>
          <w:spacing w:val="-3"/>
          <w:sz w:val="20"/>
        </w:rPr>
        <w:t xml:space="preserve"> </w:t>
      </w:r>
      <w:r>
        <w:rPr>
          <w:sz w:val="20"/>
        </w:rPr>
        <w:t>usage.</w:t>
      </w:r>
      <w:r>
        <w:rPr>
          <w:spacing w:val="-2"/>
          <w:sz w:val="20"/>
        </w:rPr>
        <w:t xml:space="preserve"> </w:t>
      </w:r>
      <w:r>
        <w:rPr>
          <w:sz w:val="20"/>
        </w:rPr>
        <w:t>Just rendering</w:t>
      </w:r>
      <w:r>
        <w:rPr>
          <w:spacing w:val="-3"/>
          <w:sz w:val="20"/>
        </w:rPr>
        <w:t xml:space="preserve"> </w:t>
      </w:r>
      <w:r>
        <w:rPr>
          <w:sz w:val="20"/>
        </w:rPr>
        <w:t>the page,</w:t>
      </w:r>
      <w:r>
        <w:rPr>
          <w:spacing w:val="-3"/>
          <w:sz w:val="20"/>
        </w:rPr>
        <w:t xml:space="preserve"> </w:t>
      </w:r>
      <w:r>
        <w:rPr>
          <w:sz w:val="20"/>
        </w:rPr>
        <w:t>static</w:t>
      </w:r>
      <w:r>
        <w:rPr>
          <w:spacing w:val="-1"/>
          <w:sz w:val="20"/>
        </w:rPr>
        <w:t xml:space="preserve"> </w:t>
      </w:r>
      <w:r>
        <w:rPr>
          <w:sz w:val="20"/>
        </w:rPr>
        <w:t>contents</w:t>
      </w:r>
      <w:r>
        <w:rPr>
          <w:spacing w:val="-2"/>
          <w:sz w:val="20"/>
        </w:rPr>
        <w:t xml:space="preserve"> </w:t>
      </w:r>
      <w:r>
        <w:rPr>
          <w:sz w:val="20"/>
        </w:rPr>
        <w:t>take place in</w:t>
      </w:r>
      <w:r>
        <w:rPr>
          <w:spacing w:val="-1"/>
          <w:sz w:val="20"/>
        </w:rPr>
        <w:t xml:space="preserve"> </w:t>
      </w:r>
      <w:r>
        <w:rPr>
          <w:sz w:val="20"/>
        </w:rPr>
        <w:t>the client-side.</w:t>
      </w: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4" w:after="0" w:line="480" w:lineRule="auto"/>
        <w:ind w:left="820" w:right="1810" w:hanging="360"/>
        <w:jc w:val="left"/>
        <w:rPr>
          <w:sz w:val="20"/>
        </w:rPr>
      </w:pPr>
      <w:r>
        <w:rPr>
          <w:sz w:val="20"/>
        </w:rPr>
        <w:t>Memory for client-side functions (Javascript) is allocated using heap. It can be either</w:t>
      </w:r>
      <w:r>
        <w:rPr>
          <w:spacing w:val="-53"/>
          <w:sz w:val="20"/>
        </w:rPr>
        <w:t xml:space="preserve"> </w:t>
      </w:r>
      <w:r>
        <w:rPr>
          <w:sz w:val="20"/>
        </w:rPr>
        <w:t>increased based</w:t>
      </w:r>
      <w:r>
        <w:rPr>
          <w:spacing w:val="-1"/>
          <w:sz w:val="20"/>
        </w:rPr>
        <w:t xml:space="preserve"> </w:t>
      </w:r>
      <w:r>
        <w:rPr>
          <w:sz w:val="20"/>
        </w:rPr>
        <w:t>upon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removed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 heap.</w:t>
      </w:r>
    </w:p>
    <w:p>
      <w:pPr>
        <w:pStyle w:val="6"/>
        <w:spacing w:before="6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730240" cy="1391920"/>
            <wp:effectExtent l="0" t="0" r="0" b="0"/>
            <wp:wrapTopAndBottom/>
            <wp:docPr id="3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2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41" cy="1392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spacing w:before="10"/>
        <w:rPr>
          <w:sz w:val="22"/>
        </w:rPr>
      </w:pPr>
    </w:p>
    <w:p>
      <w:pPr>
        <w:pStyle w:val="6"/>
        <w:ind w:left="100"/>
      </w:pPr>
      <w:r>
        <w:rPr>
          <w:u w:val="single"/>
        </w:rPr>
        <w:t>Errors:</w:t>
      </w: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179" w:after="0" w:line="480" w:lineRule="auto"/>
        <w:ind w:left="820" w:right="1162" w:hanging="360"/>
        <w:jc w:val="left"/>
        <w:rPr>
          <w:sz w:val="20"/>
        </w:rPr>
      </w:pPr>
      <w:r>
        <w:rPr>
          <w:sz w:val="20"/>
        </w:rPr>
        <w:t>Since all the backend functions are done using flask, any exceptions / errors rising are well-</w:t>
      </w:r>
      <w:r>
        <w:rPr>
          <w:spacing w:val="-53"/>
          <w:sz w:val="20"/>
        </w:rPr>
        <w:t xml:space="preserve"> </w:t>
      </w:r>
      <w:r>
        <w:rPr>
          <w:sz w:val="20"/>
        </w:rPr>
        <w:t>handled.</w:t>
      </w:r>
      <w:r>
        <w:rPr>
          <w:spacing w:val="-4"/>
          <w:sz w:val="20"/>
        </w:rPr>
        <w:t xml:space="preserve"> </w:t>
      </w:r>
      <w:r>
        <w:rPr>
          <w:sz w:val="20"/>
        </w:rPr>
        <w:t>Though</w:t>
      </w:r>
      <w:r>
        <w:rPr>
          <w:spacing w:val="-3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appear,</w:t>
      </w:r>
      <w:r>
        <w:rPr>
          <w:spacing w:val="-3"/>
          <w:sz w:val="20"/>
        </w:rPr>
        <w:t xml:space="preserve"> </w:t>
      </w:r>
      <w:r>
        <w:rPr>
          <w:sz w:val="20"/>
        </w:rPr>
        <w:t>user’s</w:t>
      </w:r>
      <w:r>
        <w:rPr>
          <w:spacing w:val="-2"/>
          <w:sz w:val="20"/>
        </w:rPr>
        <w:t xml:space="preserve"> </w:t>
      </w:r>
      <w:r>
        <w:rPr>
          <w:sz w:val="20"/>
        </w:rPr>
        <w:t>interaction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site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affected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any way</w:t>
      </w:r>
    </w:p>
    <w:p>
      <w:pPr>
        <w:pStyle w:val="6"/>
        <w:spacing w:before="5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100965</wp:posOffset>
            </wp:positionV>
            <wp:extent cx="5765165" cy="1535430"/>
            <wp:effectExtent l="0" t="0" r="0" b="0"/>
            <wp:wrapTopAndBottom/>
            <wp:docPr id="3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3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888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spacing w:before="10"/>
        <w:rPr>
          <w:sz w:val="21"/>
        </w:rPr>
      </w:pPr>
    </w:p>
    <w:p>
      <w:pPr>
        <w:pStyle w:val="6"/>
        <w:ind w:left="100"/>
      </w:pPr>
      <w:r>
        <w:rPr>
          <w:u w:val="single"/>
        </w:rPr>
        <w:t>Latency</w:t>
      </w:r>
      <w:r>
        <w:rPr>
          <w:spacing w:val="-2"/>
          <w:u w:val="single"/>
        </w:rPr>
        <w:t xml:space="preserve"> </w:t>
      </w:r>
      <w:r>
        <w:rPr>
          <w:u w:val="single"/>
        </w:rPr>
        <w:t>and</w:t>
      </w:r>
      <w:r>
        <w:rPr>
          <w:spacing w:val="-3"/>
          <w:u w:val="single"/>
        </w:rPr>
        <w:t xml:space="preserve"> </w:t>
      </w:r>
      <w:r>
        <w:rPr>
          <w:u w:val="single"/>
        </w:rPr>
        <w:t>Response</w:t>
      </w:r>
      <w:r>
        <w:rPr>
          <w:spacing w:val="-3"/>
          <w:u w:val="single"/>
        </w:rPr>
        <w:t xml:space="preserve"> </w:t>
      </w:r>
      <w:r>
        <w:rPr>
          <w:u w:val="single"/>
        </w:rPr>
        <w:t>time:</w:t>
      </w:r>
    </w:p>
    <w:p>
      <w:pPr>
        <w:pStyle w:val="6"/>
        <w:spacing w:before="9"/>
        <w:rPr>
          <w:sz w:val="25"/>
        </w:rPr>
      </w:pPr>
    </w:p>
    <w:p>
      <w:pPr>
        <w:pStyle w:val="6"/>
        <w:spacing w:before="93"/>
        <w:ind w:left="100"/>
      </w:pPr>
      <w:r>
        <w:t>It</w:t>
      </w:r>
      <w:r>
        <w:rPr>
          <w:spacing w:val="-3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second to</w:t>
      </w:r>
      <w:r>
        <w:rPr>
          <w:spacing w:val="-3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client.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evident</w:t>
      </w:r>
      <w:r>
        <w:rPr>
          <w:spacing w:val="-1"/>
        </w:rPr>
        <w:t xml:space="preserve"> </w:t>
      </w:r>
      <w:r>
        <w:t>that there</w:t>
      </w:r>
      <w:r>
        <w:rPr>
          <w:spacing w:val="-3"/>
        </w:rPr>
        <w:t xml:space="preserve"> </w:t>
      </w:r>
      <w:r>
        <w:t>is low latency</w:t>
      </w:r>
    </w:p>
    <w:p>
      <w:pPr>
        <w:pStyle w:val="6"/>
      </w:pPr>
    </w:p>
    <w:p>
      <w:pPr>
        <w:pStyle w:val="6"/>
        <w:spacing w:before="4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99695</wp:posOffset>
            </wp:positionV>
            <wp:extent cx="5711825" cy="295275"/>
            <wp:effectExtent l="0" t="0" r="0" b="0"/>
            <wp:wrapTopAndBottom/>
            <wp:docPr id="3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12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pStyle w:val="3"/>
        <w:numPr>
          <w:ilvl w:val="0"/>
          <w:numId w:val="1"/>
        </w:numPr>
        <w:tabs>
          <w:tab w:val="left" w:pos="2941"/>
        </w:tabs>
        <w:spacing w:before="81" w:after="0" w:line="240" w:lineRule="auto"/>
        <w:ind w:left="2940" w:right="0" w:hanging="332"/>
        <w:jc w:val="left"/>
        <w:rPr>
          <w:u w:val="none"/>
        </w:rPr>
      </w:pPr>
      <w:r>
        <w:rPr>
          <w:u w:val="thick"/>
        </w:rPr>
        <w:t>ADVANTAGES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DISADVANTAGES</w:t>
      </w:r>
    </w:p>
    <w:p>
      <w:pPr>
        <w:pStyle w:val="6"/>
        <w:rPr>
          <w:rFonts w:ascii="Arial"/>
          <w:b/>
        </w:rPr>
      </w:pPr>
    </w:p>
    <w:p>
      <w:pPr>
        <w:pStyle w:val="6"/>
        <w:rPr>
          <w:rFonts w:ascii="Arial"/>
          <w:b/>
        </w:rPr>
      </w:pPr>
    </w:p>
    <w:p>
      <w:pPr>
        <w:pStyle w:val="6"/>
        <w:rPr>
          <w:rFonts w:ascii="Arial"/>
          <w:b/>
        </w:rPr>
      </w:pPr>
    </w:p>
    <w:p>
      <w:pPr>
        <w:pStyle w:val="6"/>
        <w:spacing w:before="4"/>
        <w:rPr>
          <w:rFonts w:ascii="Arial"/>
          <w:b/>
          <w:sz w:val="18"/>
        </w:rPr>
      </w:pPr>
    </w:p>
    <w:p>
      <w:pPr>
        <w:spacing w:before="93"/>
        <w:ind w:left="1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Advantages:</w:t>
      </w: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178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clarify</w:t>
      </w:r>
      <w:r>
        <w:rPr>
          <w:spacing w:val="-2"/>
          <w:sz w:val="20"/>
        </w:rPr>
        <w:t xml:space="preserve"> </w:t>
      </w:r>
      <w:r>
        <w:rPr>
          <w:sz w:val="20"/>
        </w:rPr>
        <w:t>their doubts</w:t>
      </w:r>
      <w:r>
        <w:rPr>
          <w:spacing w:val="-2"/>
          <w:sz w:val="20"/>
        </w:rPr>
        <w:t xml:space="preserve"> </w:t>
      </w:r>
      <w:r>
        <w:rPr>
          <w:sz w:val="20"/>
        </w:rPr>
        <w:t>just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creating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5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</w:p>
    <w:p>
      <w:pPr>
        <w:pStyle w:val="6"/>
        <w:spacing w:before="1"/>
      </w:pP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gets</w:t>
      </w:r>
      <w:r>
        <w:rPr>
          <w:spacing w:val="-2"/>
          <w:sz w:val="20"/>
        </w:rPr>
        <w:t xml:space="preserve"> </w:t>
      </w:r>
      <w:r>
        <w:rPr>
          <w:sz w:val="20"/>
        </w:rPr>
        <w:t>replies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soon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possible</w:t>
      </w:r>
    </w:p>
    <w:p>
      <w:pPr>
        <w:pStyle w:val="6"/>
        <w:spacing w:before="1"/>
      </w:pP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only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replies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faster,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replies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authentic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practical</w:t>
      </w:r>
    </w:p>
    <w:p>
      <w:pPr>
        <w:pStyle w:val="6"/>
        <w:spacing w:before="10"/>
        <w:rPr>
          <w:sz w:val="19"/>
        </w:rPr>
      </w:pP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provided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unique</w:t>
      </w:r>
      <w:r>
        <w:rPr>
          <w:spacing w:val="-1"/>
          <w:sz w:val="20"/>
        </w:rPr>
        <w:t xml:space="preserve"> </w:t>
      </w:r>
      <w:r>
        <w:rPr>
          <w:sz w:val="20"/>
        </w:rPr>
        <w:t>account,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latter</w:t>
      </w:r>
      <w:r>
        <w:rPr>
          <w:spacing w:val="-2"/>
          <w:sz w:val="20"/>
        </w:rPr>
        <w:t xml:space="preserve"> </w:t>
      </w:r>
      <w:r>
        <w:rPr>
          <w:sz w:val="20"/>
        </w:rPr>
        <w:t>can login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1"/>
          <w:sz w:val="20"/>
        </w:rPr>
        <w:t xml:space="preserve"> </w:t>
      </w:r>
      <w:r>
        <w:rPr>
          <w:sz w:val="20"/>
        </w:rPr>
        <w:t>time</w:t>
      </w:r>
    </w:p>
    <w:p>
      <w:pPr>
        <w:pStyle w:val="6"/>
        <w:spacing w:before="1"/>
      </w:pP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Very</w:t>
      </w:r>
      <w:r>
        <w:rPr>
          <w:spacing w:val="-2"/>
          <w:sz w:val="20"/>
        </w:rPr>
        <w:t xml:space="preserve"> </w:t>
      </w:r>
      <w:r>
        <w:rPr>
          <w:sz w:val="20"/>
        </w:rPr>
        <w:t>minimal</w:t>
      </w:r>
      <w:r>
        <w:rPr>
          <w:spacing w:val="-4"/>
          <w:sz w:val="20"/>
        </w:rPr>
        <w:t xml:space="preserve"> </w:t>
      </w:r>
      <w:r>
        <w:rPr>
          <w:sz w:val="20"/>
        </w:rPr>
        <w:t>account</w:t>
      </w:r>
      <w:r>
        <w:rPr>
          <w:spacing w:val="-3"/>
          <w:sz w:val="20"/>
        </w:rPr>
        <w:t xml:space="preserve"> </w:t>
      </w:r>
      <w:r>
        <w:rPr>
          <w:sz w:val="20"/>
        </w:rPr>
        <w:t>creation</w:t>
      </w:r>
      <w:r>
        <w:rPr>
          <w:spacing w:val="-1"/>
          <w:sz w:val="20"/>
        </w:rPr>
        <w:t xml:space="preserve"> </w:t>
      </w:r>
      <w:r>
        <w:rPr>
          <w:sz w:val="20"/>
        </w:rPr>
        <w:t>process</w:t>
      </w:r>
    </w:p>
    <w:p>
      <w:pPr>
        <w:pStyle w:val="6"/>
        <w:spacing w:before="1"/>
      </w:pP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raise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many</w:t>
      </w:r>
      <w:r>
        <w:rPr>
          <w:spacing w:val="-2"/>
          <w:sz w:val="20"/>
        </w:rPr>
        <w:t xml:space="preserve"> </w:t>
      </w:r>
      <w:r>
        <w:rPr>
          <w:sz w:val="20"/>
        </w:rPr>
        <w:t>tickets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</w:p>
    <w:p>
      <w:pPr>
        <w:pStyle w:val="6"/>
        <w:spacing w:before="10"/>
        <w:rPr>
          <w:sz w:val="19"/>
        </w:rPr>
      </w:pP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Application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very simple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use,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well-known</w:t>
      </w:r>
      <w:r>
        <w:rPr>
          <w:spacing w:val="-3"/>
          <w:sz w:val="20"/>
        </w:rPr>
        <w:t xml:space="preserve"> </w:t>
      </w:r>
      <w:r>
        <w:rPr>
          <w:sz w:val="20"/>
        </w:rPr>
        <w:t>UI elements</w:t>
      </w:r>
    </w:p>
    <w:p>
      <w:pPr>
        <w:pStyle w:val="6"/>
        <w:spacing w:before="1"/>
      </w:pP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0" w:after="0" w:line="480" w:lineRule="auto"/>
        <w:ind w:left="820" w:right="1287" w:hanging="360"/>
        <w:jc w:val="left"/>
        <w:rPr>
          <w:sz w:val="20"/>
        </w:rPr>
      </w:pPr>
      <w:r>
        <w:rPr>
          <w:sz w:val="20"/>
        </w:rPr>
        <w:t>Customers are given clear notifications through email, of all the processes related lo login,</w:t>
      </w:r>
      <w:r>
        <w:rPr>
          <w:spacing w:val="-53"/>
          <w:sz w:val="20"/>
        </w:rPr>
        <w:t xml:space="preserve"> </w:t>
      </w:r>
      <w:r>
        <w:rPr>
          <w:sz w:val="20"/>
        </w:rPr>
        <w:t>ticket</w:t>
      </w:r>
      <w:r>
        <w:rPr>
          <w:spacing w:val="-2"/>
          <w:sz w:val="20"/>
        </w:rPr>
        <w:t xml:space="preserve"> </w:t>
      </w:r>
      <w:r>
        <w:rPr>
          <w:sz w:val="20"/>
        </w:rPr>
        <w:t>creation</w:t>
      </w:r>
      <w:r>
        <w:rPr>
          <w:spacing w:val="1"/>
          <w:sz w:val="20"/>
        </w:rPr>
        <w:t xml:space="preserve"> </w:t>
      </w:r>
      <w:r>
        <w:rPr>
          <w:sz w:val="20"/>
        </w:rPr>
        <w:t>etc.,</w:t>
      </w: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0" w:after="0" w:line="229" w:lineRule="exact"/>
        <w:ind w:left="820" w:right="0" w:hanging="361"/>
        <w:jc w:val="left"/>
        <w:rPr>
          <w:sz w:val="20"/>
        </w:rPr>
      </w:pPr>
      <w:r>
        <w:rPr>
          <w:sz w:val="20"/>
        </w:rPr>
        <w:t>Customers’</w:t>
      </w:r>
      <w:r>
        <w:rPr>
          <w:spacing w:val="-6"/>
          <w:sz w:val="20"/>
        </w:rPr>
        <w:t xml:space="preserve"> </w:t>
      </w:r>
      <w:r>
        <w:rPr>
          <w:sz w:val="20"/>
        </w:rPr>
        <w:t>feedbacks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always</w:t>
      </w:r>
      <w:r>
        <w:rPr>
          <w:spacing w:val="-6"/>
          <w:sz w:val="20"/>
        </w:rPr>
        <w:t xml:space="preserve"> </w:t>
      </w:r>
      <w:r>
        <w:rPr>
          <w:sz w:val="20"/>
        </w:rPr>
        <w:t>listened</w:t>
      </w:r>
    </w:p>
    <w:p>
      <w:pPr>
        <w:pStyle w:val="6"/>
        <w:spacing w:before="1"/>
      </w:pP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Free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cost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spacing w:before="8"/>
        <w:rPr>
          <w:sz w:val="21"/>
        </w:rPr>
      </w:pPr>
    </w:p>
    <w:p>
      <w:pPr>
        <w:pStyle w:val="3"/>
        <w:spacing w:before="0"/>
        <w:ind w:left="100" w:firstLine="0"/>
        <w:rPr>
          <w:u w:val="none"/>
        </w:rPr>
      </w:pPr>
      <w:r>
        <w:rPr>
          <w:u w:val="thick"/>
        </w:rPr>
        <w:t>Disadvantages:</w:t>
      </w:r>
    </w:p>
    <w:p>
      <w:pPr>
        <w:pStyle w:val="6"/>
        <w:spacing w:before="2"/>
        <w:rPr>
          <w:rFonts w:ascii="Arial"/>
          <w:b/>
          <w:sz w:val="26"/>
        </w:rPr>
      </w:pPr>
    </w:p>
    <w:p>
      <w:pPr>
        <w:pStyle w:val="6"/>
        <w:tabs>
          <w:tab w:val="left" w:pos="820"/>
        </w:tabs>
        <w:spacing w:before="91"/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Only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(as of</w:t>
      </w:r>
      <w:r>
        <w:rPr>
          <w:spacing w:val="-1"/>
        </w:rPr>
        <w:t xml:space="preserve"> </w:t>
      </w:r>
      <w:r>
        <w:t>writing)</w:t>
      </w:r>
    </w:p>
    <w:p>
      <w:pPr>
        <w:pStyle w:val="6"/>
        <w:rPr>
          <w:sz w:val="19"/>
        </w:rPr>
      </w:pPr>
    </w:p>
    <w:p>
      <w:pPr>
        <w:pStyle w:val="6"/>
        <w:tabs>
          <w:tab w:val="left" w:pos="820"/>
        </w:tabs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UI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attractive,</w:t>
      </w:r>
      <w:r>
        <w:rPr>
          <w:spacing w:val="-1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looking</w:t>
      </w:r>
    </w:p>
    <w:p>
      <w:pPr>
        <w:pStyle w:val="6"/>
        <w:spacing w:before="10"/>
        <w:rPr>
          <w:sz w:val="18"/>
        </w:rPr>
      </w:pPr>
    </w:p>
    <w:p>
      <w:pPr>
        <w:pStyle w:val="6"/>
        <w:tabs>
          <w:tab w:val="left" w:pos="820"/>
        </w:tabs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No</w:t>
      </w:r>
      <w:r>
        <w:rPr>
          <w:spacing w:val="-3"/>
        </w:rPr>
        <w:t xml:space="preserve"> </w:t>
      </w:r>
      <w:r>
        <w:t>automated</w:t>
      </w:r>
      <w:r>
        <w:rPr>
          <w:spacing w:val="-2"/>
        </w:rPr>
        <w:t xml:space="preserve"> </w:t>
      </w:r>
      <w:r>
        <w:t>replies</w:t>
      </w:r>
    </w:p>
    <w:p>
      <w:pPr>
        <w:pStyle w:val="6"/>
        <w:rPr>
          <w:sz w:val="19"/>
        </w:rPr>
      </w:pPr>
    </w:p>
    <w:p>
      <w:pPr>
        <w:pStyle w:val="6"/>
        <w:tabs>
          <w:tab w:val="left" w:pos="820"/>
        </w:tabs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No</w:t>
      </w:r>
      <w:r>
        <w:rPr>
          <w:spacing w:val="-3"/>
        </w:rPr>
        <w:t xml:space="preserve"> </w:t>
      </w:r>
      <w:r>
        <w:t>SMS</w:t>
      </w:r>
      <w:r>
        <w:rPr>
          <w:spacing w:val="-1"/>
        </w:rPr>
        <w:t xml:space="preserve"> </w:t>
      </w:r>
      <w:r>
        <w:t>alerts</w:t>
      </w:r>
    </w:p>
    <w:p>
      <w:pPr>
        <w:pStyle w:val="6"/>
        <w:spacing w:before="1"/>
        <w:rPr>
          <w:sz w:val="19"/>
        </w:rPr>
      </w:pPr>
    </w:p>
    <w:p>
      <w:pPr>
        <w:pStyle w:val="6"/>
        <w:tabs>
          <w:tab w:val="left" w:pos="820"/>
        </w:tabs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Supports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chatting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Agent</w:t>
      </w:r>
    </w:p>
    <w:p>
      <w:pPr>
        <w:pStyle w:val="6"/>
        <w:rPr>
          <w:sz w:val="19"/>
        </w:rPr>
      </w:pPr>
    </w:p>
    <w:p>
      <w:pPr>
        <w:pStyle w:val="6"/>
        <w:tabs>
          <w:tab w:val="left" w:pos="820"/>
        </w:tabs>
        <w:spacing w:before="1"/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No</w:t>
      </w:r>
      <w:r>
        <w:rPr>
          <w:spacing w:val="-2"/>
        </w:rPr>
        <w:t xml:space="preserve"> </w:t>
      </w:r>
      <w:r>
        <w:t>tap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reply</w:t>
      </w:r>
      <w:r>
        <w:rPr>
          <w:spacing w:val="-1"/>
        </w:rPr>
        <w:t xml:space="preserve"> </w:t>
      </w:r>
      <w:r>
        <w:t>feature</w:t>
      </w:r>
    </w:p>
    <w:p>
      <w:pPr>
        <w:pStyle w:val="6"/>
        <w:spacing w:before="1"/>
        <w:rPr>
          <w:sz w:val="19"/>
        </w:rPr>
      </w:pPr>
    </w:p>
    <w:p>
      <w:pPr>
        <w:pStyle w:val="6"/>
        <w:tabs>
          <w:tab w:val="left" w:pos="820"/>
        </w:tabs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No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alerts</w:t>
      </w:r>
    </w:p>
    <w:p>
      <w:pPr>
        <w:pStyle w:val="6"/>
        <w:rPr>
          <w:sz w:val="19"/>
        </w:rPr>
      </w:pPr>
    </w:p>
    <w:p>
      <w:pPr>
        <w:pStyle w:val="6"/>
        <w:tabs>
          <w:tab w:val="left" w:pos="820"/>
        </w:tabs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Cannot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number</w:t>
      </w:r>
    </w:p>
    <w:p>
      <w:pPr>
        <w:pStyle w:val="6"/>
        <w:spacing w:before="10"/>
        <w:rPr>
          <w:sz w:val="18"/>
        </w:rPr>
      </w:pPr>
    </w:p>
    <w:p>
      <w:pPr>
        <w:pStyle w:val="6"/>
        <w:tabs>
          <w:tab w:val="left" w:pos="820"/>
        </w:tabs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Account</w:t>
      </w:r>
      <w:r>
        <w:rPr>
          <w:spacing w:val="-3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deleted,</w:t>
      </w:r>
      <w:r>
        <w:rPr>
          <w:spacing w:val="-1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created</w:t>
      </w:r>
    </w:p>
    <w:p>
      <w:pPr>
        <w:pStyle w:val="6"/>
        <w:rPr>
          <w:sz w:val="19"/>
        </w:rPr>
      </w:pPr>
    </w:p>
    <w:p>
      <w:pPr>
        <w:pStyle w:val="6"/>
        <w:tabs>
          <w:tab w:val="left" w:pos="820"/>
        </w:tabs>
        <w:spacing w:before="1"/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Customers</w:t>
      </w:r>
      <w:r>
        <w:rPr>
          <w:spacing w:val="-2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agent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clarifying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queries</w:t>
      </w:r>
    </w:p>
    <w:p>
      <w:pPr>
        <w:spacing w:after="0"/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pStyle w:val="3"/>
        <w:numPr>
          <w:ilvl w:val="0"/>
          <w:numId w:val="1"/>
        </w:numPr>
        <w:tabs>
          <w:tab w:val="left" w:pos="4107"/>
        </w:tabs>
        <w:spacing w:before="81" w:after="0" w:line="240" w:lineRule="auto"/>
        <w:ind w:left="4106" w:right="839" w:hanging="4107"/>
        <w:jc w:val="left"/>
        <w:rPr>
          <w:u w:val="none"/>
        </w:rPr>
      </w:pPr>
      <w:r>
        <w:rPr>
          <w:u w:val="thick"/>
        </w:rPr>
        <w:t>CONCLUSION</w:t>
      </w:r>
    </w:p>
    <w:p>
      <w:pPr>
        <w:pStyle w:val="6"/>
        <w:spacing w:before="9"/>
        <w:rPr>
          <w:rFonts w:ascii="Arial"/>
          <w:b/>
          <w:sz w:val="25"/>
        </w:rPr>
      </w:pPr>
    </w:p>
    <w:p>
      <w:pPr>
        <w:pStyle w:val="6"/>
        <w:spacing w:before="93" w:line="480" w:lineRule="auto"/>
        <w:ind w:left="100" w:right="1042" w:firstLine="719"/>
      </w:pPr>
      <w:r>
        <w:t>Thus,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internet.</w:t>
      </w:r>
      <w:r>
        <w:rPr>
          <w:spacing w:val="-3"/>
        </w:rPr>
        <w:t xml:space="preserve"> </w:t>
      </w:r>
      <w:r>
        <w:t>Noting</w:t>
      </w:r>
      <w:r>
        <w:rPr>
          <w:spacing w:val="-3"/>
        </w:rPr>
        <w:t xml:space="preserve"> </w:t>
      </w:r>
      <w:r>
        <w:t>down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structural</w:t>
      </w:r>
      <w:r>
        <w:rPr>
          <w:spacing w:val="-4"/>
        </w:rPr>
        <w:t xml:space="preserve"> </w:t>
      </w:r>
      <w:r>
        <w:t>components of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built a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registry</w:t>
      </w:r>
      <w:r>
        <w:rPr>
          <w:spacing w:val="1"/>
        </w:rPr>
        <w:t xml:space="preserve"> </w:t>
      </w:r>
      <w:r>
        <w:t>application.</w:t>
      </w:r>
    </w:p>
    <w:p>
      <w:pPr>
        <w:pStyle w:val="6"/>
        <w:spacing w:before="2" w:line="477" w:lineRule="auto"/>
        <w:ind w:left="100" w:right="1169"/>
      </w:pPr>
      <w:r>
        <w:t>It will be a web application build with Flask (Python micro-web framework), HTML, JavaScript. It will</w:t>
      </w:r>
      <w:r>
        <w:rPr>
          <w:spacing w:val="-5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ticket-based</w:t>
      </w:r>
      <w:r>
        <w:rPr>
          <w:spacing w:val="-1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registry.</w:t>
      </w:r>
    </w:p>
    <w:p>
      <w:pPr>
        <w:pStyle w:val="6"/>
        <w:spacing w:before="164" w:line="477" w:lineRule="auto"/>
        <w:ind w:left="100" w:right="700" w:firstLine="719"/>
      </w:pPr>
      <w:r>
        <w:t>Customers can register into the application using their email, password, first name and last</w:t>
      </w:r>
      <w:r>
        <w:rPr>
          <w:spacing w:val="1"/>
        </w:rPr>
        <w:t xml:space="preserve"> </w:t>
      </w:r>
      <w:r>
        <w:t>name.</w:t>
      </w:r>
      <w:r>
        <w:rPr>
          <w:spacing w:val="-3"/>
        </w:rPr>
        <w:t xml:space="preserve"> </w:t>
      </w:r>
      <w:r>
        <w:t>Then,</w:t>
      </w:r>
      <w:r>
        <w:rPr>
          <w:spacing w:val="-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login 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raise</w:t>
      </w:r>
      <w:r>
        <w:rPr>
          <w:spacing w:val="-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tickets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want in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tickets.</w:t>
      </w:r>
    </w:p>
    <w:p>
      <w:pPr>
        <w:pStyle w:val="6"/>
        <w:spacing w:before="166" w:line="480" w:lineRule="auto"/>
        <w:ind w:left="100" w:right="1042" w:firstLine="719"/>
      </w:pPr>
      <w:r>
        <w:t>These tickets will be sent to the admin, for which an agent is assigned. Then, the assigned</w:t>
      </w:r>
      <w:r>
        <w:rPr>
          <w:spacing w:val="1"/>
        </w:rPr>
        <w:t xml:space="preserve"> </w:t>
      </w:r>
      <w:r>
        <w:t>agent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one-to-one</w:t>
      </w:r>
      <w:r>
        <w:rPr>
          <w:spacing w:val="-3"/>
        </w:rPr>
        <w:t xml:space="preserve"> </w:t>
      </w:r>
      <w:r>
        <w:t>chat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 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latter’s</w:t>
      </w:r>
      <w:r>
        <w:rPr>
          <w:spacing w:val="-3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clarified.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responsibility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admin,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agent.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3"/>
        <w:numPr>
          <w:ilvl w:val="0"/>
          <w:numId w:val="1"/>
        </w:numPr>
        <w:tabs>
          <w:tab w:val="left" w:pos="3995"/>
        </w:tabs>
        <w:spacing w:before="134" w:after="0" w:line="240" w:lineRule="auto"/>
        <w:ind w:left="3994" w:right="840" w:hanging="3995"/>
        <w:jc w:val="left"/>
        <w:rPr>
          <w:u w:val="none"/>
        </w:rPr>
      </w:pPr>
      <w:r>
        <w:rPr>
          <w:u w:val="thick"/>
        </w:rPr>
        <w:t>FUTURE SCOPE</w:t>
      </w:r>
    </w:p>
    <w:p>
      <w:pPr>
        <w:pStyle w:val="6"/>
        <w:spacing w:before="9"/>
        <w:rPr>
          <w:rFonts w:ascii="Arial"/>
          <w:b/>
          <w:sz w:val="25"/>
        </w:rPr>
      </w:pPr>
    </w:p>
    <w:p>
      <w:pPr>
        <w:pStyle w:val="6"/>
        <w:spacing w:before="93" w:line="482" w:lineRule="auto"/>
        <w:ind w:left="100" w:right="700" w:firstLine="1569"/>
      </w:pPr>
      <w:r>
        <w:t>Our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finished</w:t>
      </w:r>
      <w:r>
        <w:rPr>
          <w:spacing w:val="-3"/>
        </w:rPr>
        <w:t xml:space="preserve"> </w:t>
      </w:r>
      <w:r>
        <w:t>yet.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rooms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improvement.</w:t>
      </w:r>
      <w:r>
        <w:rPr>
          <w:spacing w:val="-1"/>
        </w:rPr>
        <w:t xml:space="preserve"> </w:t>
      </w:r>
      <w:r>
        <w:t>Some of</w:t>
      </w:r>
      <w:r>
        <w:rPr>
          <w:spacing w:val="-53"/>
        </w:rPr>
        <w:t xml:space="preserve"> </w:t>
      </w:r>
      <w:r>
        <w:t>them will be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versions</w:t>
      </w: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156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Attracting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much</w:t>
      </w:r>
      <w:r>
        <w:rPr>
          <w:spacing w:val="-1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responsive</w:t>
      </w:r>
      <w:r>
        <w:rPr>
          <w:spacing w:val="-1"/>
          <w:sz w:val="20"/>
        </w:rPr>
        <w:t xml:space="preserve"> </w:t>
      </w:r>
      <w:r>
        <w:rPr>
          <w:sz w:val="20"/>
        </w:rPr>
        <w:t>UI</w:t>
      </w:r>
      <w:r>
        <w:rPr>
          <w:spacing w:val="-3"/>
          <w:sz w:val="20"/>
        </w:rPr>
        <w:t xml:space="preserve"> </w:t>
      </w:r>
      <w:r>
        <w:rPr>
          <w:sz w:val="20"/>
        </w:rPr>
        <w:t>throughout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application</w:t>
      </w:r>
    </w:p>
    <w:p>
      <w:pPr>
        <w:pStyle w:val="6"/>
      </w:pP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1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Releasing</w:t>
      </w:r>
      <w:r>
        <w:rPr>
          <w:spacing w:val="-5"/>
          <w:sz w:val="20"/>
        </w:rPr>
        <w:t xml:space="preserve"> </w:t>
      </w:r>
      <w:r>
        <w:rPr>
          <w:sz w:val="20"/>
        </w:rPr>
        <w:t>cross-platform</w:t>
      </w:r>
      <w:r>
        <w:rPr>
          <w:spacing w:val="-5"/>
          <w:sz w:val="20"/>
        </w:rPr>
        <w:t xml:space="preserve"> </w:t>
      </w:r>
      <w:r>
        <w:rPr>
          <w:sz w:val="20"/>
        </w:rPr>
        <w:t>mobile</w:t>
      </w:r>
      <w:r>
        <w:rPr>
          <w:spacing w:val="-3"/>
          <w:sz w:val="20"/>
        </w:rPr>
        <w:t xml:space="preserve"> </w:t>
      </w:r>
      <w:r>
        <w:rPr>
          <w:sz w:val="20"/>
        </w:rPr>
        <w:t>applications</w:t>
      </w:r>
    </w:p>
    <w:p>
      <w:pPr>
        <w:pStyle w:val="6"/>
        <w:spacing w:before="9"/>
        <w:rPr>
          <w:sz w:val="19"/>
        </w:rPr>
      </w:pP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1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Incorporating</w:t>
      </w:r>
      <w:r>
        <w:rPr>
          <w:spacing w:val="-2"/>
          <w:sz w:val="20"/>
        </w:rPr>
        <w:t xml:space="preserve"> </w:t>
      </w:r>
      <w:r>
        <w:rPr>
          <w:sz w:val="20"/>
        </w:rPr>
        <w:t>automatic</w:t>
      </w:r>
      <w:r>
        <w:rPr>
          <w:spacing w:val="-2"/>
          <w:sz w:val="20"/>
        </w:rPr>
        <w:t xml:space="preserve"> </w:t>
      </w:r>
      <w:r>
        <w:rPr>
          <w:sz w:val="20"/>
        </w:rPr>
        <w:t>replies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chat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</w:p>
    <w:p>
      <w:pPr>
        <w:pStyle w:val="6"/>
      </w:pP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Deleting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account</w:t>
      </w:r>
      <w:r>
        <w:rPr>
          <w:spacing w:val="-3"/>
          <w:sz w:val="20"/>
        </w:rPr>
        <w:t xml:space="preserve"> </w:t>
      </w:r>
      <w:r>
        <w:rPr>
          <w:sz w:val="20"/>
        </w:rPr>
        <w:t>whenever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4"/>
          <w:sz w:val="20"/>
        </w:rPr>
        <w:t xml:space="preserve"> </w:t>
      </w:r>
      <w:r>
        <w:rPr>
          <w:sz w:val="20"/>
        </w:rPr>
        <w:t>wishes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</w:p>
    <w:p>
      <w:pPr>
        <w:pStyle w:val="6"/>
        <w:spacing w:before="1"/>
      </w:pP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Supporting</w:t>
      </w:r>
      <w:r>
        <w:rPr>
          <w:spacing w:val="-2"/>
          <w:sz w:val="20"/>
        </w:rPr>
        <w:t xml:space="preserve"> </w:t>
      </w:r>
      <w:r>
        <w:rPr>
          <w:sz w:val="20"/>
        </w:rPr>
        <w:t>multi-media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chat</w:t>
      </w:r>
      <w:r>
        <w:rPr>
          <w:spacing w:val="-2"/>
          <w:sz w:val="20"/>
        </w:rPr>
        <w:t xml:space="preserve"> </w:t>
      </w:r>
      <w:r>
        <w:rPr>
          <w:sz w:val="20"/>
        </w:rPr>
        <w:t>columns</w:t>
      </w:r>
    </w:p>
    <w:p>
      <w:pPr>
        <w:pStyle w:val="6"/>
        <w:spacing w:before="10"/>
        <w:rPr>
          <w:sz w:val="19"/>
        </w:rPr>
      </w:pP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community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our</w:t>
      </w:r>
      <w:r>
        <w:rPr>
          <w:spacing w:val="-2"/>
          <w:sz w:val="20"/>
        </w:rPr>
        <w:t xml:space="preserve"> </w:t>
      </w: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interact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another</w:t>
      </w:r>
    </w:p>
    <w:p>
      <w:pPr>
        <w:pStyle w:val="6"/>
        <w:spacing w:before="1"/>
      </w:pP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1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Call</w:t>
      </w:r>
      <w:r>
        <w:rPr>
          <w:spacing w:val="-4"/>
          <w:sz w:val="20"/>
        </w:rPr>
        <w:t xml:space="preserve"> </w:t>
      </w:r>
      <w:r>
        <w:rPr>
          <w:sz w:val="20"/>
        </w:rPr>
        <w:t>support</w:t>
      </w:r>
    </w:p>
    <w:p>
      <w:pPr>
        <w:pStyle w:val="6"/>
      </w:pPr>
    </w:p>
    <w:p>
      <w:pPr>
        <w:pStyle w:val="13"/>
        <w:numPr>
          <w:ilvl w:val="2"/>
          <w:numId w:val="12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sz w:val="20"/>
        </w:rPr>
      </w:pPr>
      <w:r>
        <w:rPr>
          <w:sz w:val="20"/>
        </w:rPr>
        <w:t>Instant</w:t>
      </w:r>
      <w:r>
        <w:rPr>
          <w:spacing w:val="-2"/>
          <w:sz w:val="20"/>
        </w:rPr>
        <w:t xml:space="preserve"> </w:t>
      </w:r>
      <w:r>
        <w:rPr>
          <w:sz w:val="20"/>
        </w:rPr>
        <w:t>SMS</w:t>
      </w:r>
      <w:r>
        <w:rPr>
          <w:spacing w:val="-3"/>
          <w:sz w:val="20"/>
        </w:rPr>
        <w:t xml:space="preserve"> </w:t>
      </w:r>
      <w:r>
        <w:rPr>
          <w:sz w:val="20"/>
        </w:rPr>
        <w:t>alerts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pStyle w:val="3"/>
        <w:numPr>
          <w:ilvl w:val="0"/>
          <w:numId w:val="1"/>
        </w:numPr>
        <w:tabs>
          <w:tab w:val="left" w:pos="4268"/>
        </w:tabs>
        <w:spacing w:before="81" w:after="0" w:line="240" w:lineRule="auto"/>
        <w:ind w:left="4267" w:right="838" w:hanging="4268"/>
        <w:jc w:val="left"/>
        <w:rPr>
          <w:u w:val="none"/>
        </w:rPr>
      </w:pPr>
      <w:r>
        <w:rPr>
          <w:u w:val="thick"/>
        </w:rPr>
        <w:t>APPENDIX</w:t>
      </w:r>
    </w:p>
    <w:p>
      <w:pPr>
        <w:pStyle w:val="6"/>
        <w:rPr>
          <w:rFonts w:ascii="Arial"/>
          <w:b/>
        </w:rPr>
      </w:pPr>
    </w:p>
    <w:p>
      <w:pPr>
        <w:pStyle w:val="6"/>
        <w:rPr>
          <w:rFonts w:ascii="Arial"/>
          <w:b/>
        </w:rPr>
      </w:pPr>
    </w:p>
    <w:p>
      <w:pPr>
        <w:pStyle w:val="6"/>
        <w:rPr>
          <w:rFonts w:ascii="Arial"/>
          <w:b/>
        </w:rPr>
      </w:pPr>
    </w:p>
    <w:p>
      <w:pPr>
        <w:pStyle w:val="6"/>
        <w:spacing w:before="10"/>
        <w:rPr>
          <w:rFonts w:ascii="Arial"/>
          <w:b/>
          <w:sz w:val="19"/>
        </w:rPr>
      </w:pPr>
    </w:p>
    <w:p>
      <w:pPr>
        <w:pStyle w:val="6"/>
        <w:spacing w:before="93"/>
        <w:ind w:left="100"/>
      </w:pPr>
      <w:r>
        <w:rPr>
          <w:u w:val="single"/>
        </w:rPr>
        <w:t>Flask:</w:t>
      </w:r>
    </w:p>
    <w:p>
      <w:pPr>
        <w:pStyle w:val="6"/>
        <w:spacing w:before="9"/>
        <w:rPr>
          <w:sz w:val="25"/>
        </w:rPr>
      </w:pPr>
    </w:p>
    <w:p>
      <w:pPr>
        <w:pStyle w:val="13"/>
        <w:numPr>
          <w:ilvl w:val="0"/>
          <w:numId w:val="13"/>
        </w:numPr>
        <w:tabs>
          <w:tab w:val="left" w:pos="460"/>
          <w:tab w:val="left" w:pos="461"/>
        </w:tabs>
        <w:spacing w:before="92" w:after="0" w:line="480" w:lineRule="auto"/>
        <w:ind w:left="460" w:right="1092" w:hanging="360"/>
        <w:jc w:val="left"/>
        <w:rPr>
          <w:sz w:val="20"/>
        </w:rPr>
      </w:pPr>
      <w:r>
        <w:rPr>
          <w:sz w:val="20"/>
        </w:rPr>
        <w:t>Flask is a micro web framework written in Python. It is classified as a microframework because it</w:t>
      </w:r>
      <w:r>
        <w:rPr>
          <w:spacing w:val="-53"/>
          <w:sz w:val="20"/>
        </w:rPr>
        <w:t xml:space="preserve"> </w:t>
      </w:r>
      <w:r>
        <w:rPr>
          <w:sz w:val="20"/>
        </w:rPr>
        <w:t>does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1"/>
          <w:sz w:val="20"/>
        </w:rPr>
        <w:t xml:space="preserve"> </w:t>
      </w:r>
      <w:r>
        <w:rPr>
          <w:sz w:val="20"/>
        </w:rPr>
        <w:t>require</w:t>
      </w:r>
      <w:r>
        <w:rPr>
          <w:spacing w:val="1"/>
          <w:sz w:val="20"/>
        </w:rPr>
        <w:t xml:space="preserve"> </w:t>
      </w:r>
      <w:r>
        <w:rPr>
          <w:sz w:val="20"/>
        </w:rPr>
        <w:t>particular</w:t>
      </w:r>
      <w:r>
        <w:rPr>
          <w:spacing w:val="2"/>
          <w:sz w:val="20"/>
        </w:rPr>
        <w:t xml:space="preserve"> </w:t>
      </w:r>
      <w:r>
        <w:rPr>
          <w:sz w:val="20"/>
        </w:rPr>
        <w:t>tools or</w:t>
      </w:r>
      <w:r>
        <w:rPr>
          <w:spacing w:val="1"/>
          <w:sz w:val="20"/>
        </w:rPr>
        <w:t xml:space="preserve"> </w:t>
      </w:r>
      <w:r>
        <w:rPr>
          <w:sz w:val="20"/>
        </w:rPr>
        <w:t>libraries</w:t>
      </w:r>
    </w:p>
    <w:p>
      <w:pPr>
        <w:pStyle w:val="13"/>
        <w:numPr>
          <w:ilvl w:val="0"/>
          <w:numId w:val="13"/>
        </w:numPr>
        <w:tabs>
          <w:tab w:val="left" w:pos="460"/>
          <w:tab w:val="left" w:pos="461"/>
        </w:tabs>
        <w:spacing w:before="0" w:after="0" w:line="480" w:lineRule="auto"/>
        <w:ind w:left="460" w:right="1012" w:hanging="360"/>
        <w:jc w:val="left"/>
        <w:rPr>
          <w:sz w:val="20"/>
        </w:rPr>
      </w:pPr>
      <w:r>
        <w:rPr>
          <w:sz w:val="20"/>
        </w:rPr>
        <w:t>It has no database abstraction layer, form validation, or any other components where pre-existing</w:t>
      </w:r>
      <w:r>
        <w:rPr>
          <w:spacing w:val="-53"/>
          <w:sz w:val="20"/>
        </w:rPr>
        <w:t xml:space="preserve"> </w:t>
      </w:r>
      <w:r>
        <w:rPr>
          <w:sz w:val="20"/>
        </w:rPr>
        <w:t>third-party libraries</w:t>
      </w:r>
      <w:r>
        <w:rPr>
          <w:spacing w:val="2"/>
          <w:sz w:val="20"/>
        </w:rPr>
        <w:t xml:space="preserve"> </w:t>
      </w:r>
      <w:r>
        <w:rPr>
          <w:sz w:val="20"/>
        </w:rPr>
        <w:t>provide</w:t>
      </w:r>
      <w:r>
        <w:rPr>
          <w:spacing w:val="1"/>
          <w:sz w:val="20"/>
        </w:rPr>
        <w:t xml:space="preserve"> </w:t>
      </w:r>
      <w:r>
        <w:rPr>
          <w:sz w:val="20"/>
        </w:rPr>
        <w:t>common</w:t>
      </w:r>
      <w:r>
        <w:rPr>
          <w:spacing w:val="-1"/>
          <w:sz w:val="20"/>
        </w:rPr>
        <w:t xml:space="preserve"> </w:t>
      </w:r>
      <w:r>
        <w:rPr>
          <w:sz w:val="20"/>
        </w:rPr>
        <w:t>functions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4"/>
        </w:rPr>
      </w:pPr>
    </w:p>
    <w:p>
      <w:pPr>
        <w:pStyle w:val="6"/>
        <w:ind w:left="100"/>
      </w:pPr>
      <w:r>
        <w:rPr>
          <w:u w:val="single"/>
        </w:rPr>
        <w:t>JavaScript:</w:t>
      </w:r>
    </w:p>
    <w:p>
      <w:pPr>
        <w:pStyle w:val="6"/>
        <w:spacing w:before="9"/>
        <w:rPr>
          <w:sz w:val="25"/>
        </w:rPr>
      </w:pPr>
    </w:p>
    <w:p>
      <w:pPr>
        <w:pStyle w:val="13"/>
        <w:numPr>
          <w:ilvl w:val="0"/>
          <w:numId w:val="13"/>
        </w:numPr>
        <w:tabs>
          <w:tab w:val="left" w:pos="460"/>
          <w:tab w:val="left" w:pos="461"/>
        </w:tabs>
        <w:spacing w:before="93" w:after="0" w:line="480" w:lineRule="auto"/>
        <w:ind w:left="460" w:right="1948" w:hanging="360"/>
        <w:jc w:val="left"/>
        <w:rPr>
          <w:sz w:val="20"/>
        </w:rPr>
      </w:pPr>
      <w:r>
        <w:rPr>
          <w:sz w:val="20"/>
        </w:rPr>
        <w:t>JavaScript, often abbreviated as JS, is a programming language that is one of the core</w:t>
      </w:r>
      <w:r>
        <w:rPr>
          <w:spacing w:val="-54"/>
          <w:sz w:val="20"/>
        </w:rPr>
        <w:t xml:space="preserve"> </w:t>
      </w:r>
      <w:r>
        <w:rPr>
          <w:sz w:val="20"/>
        </w:rPr>
        <w:t>technologies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World</w:t>
      </w:r>
      <w:r>
        <w:rPr>
          <w:spacing w:val="3"/>
          <w:sz w:val="20"/>
        </w:rPr>
        <w:t xml:space="preserve"> </w:t>
      </w:r>
      <w:r>
        <w:rPr>
          <w:sz w:val="20"/>
        </w:rPr>
        <w:t>Wide Web,</w:t>
      </w:r>
      <w:r>
        <w:rPr>
          <w:spacing w:val="-1"/>
          <w:sz w:val="20"/>
        </w:rPr>
        <w:t xml:space="preserve"> </w:t>
      </w:r>
      <w:r>
        <w:rPr>
          <w:sz w:val="20"/>
        </w:rPr>
        <w:t>alongside</w:t>
      </w:r>
      <w:r>
        <w:rPr>
          <w:spacing w:val="1"/>
          <w:sz w:val="20"/>
        </w:rPr>
        <w:t xml:space="preserve"> </w:t>
      </w:r>
      <w:r>
        <w:rPr>
          <w:sz w:val="20"/>
        </w:rPr>
        <w:t>HTML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CSS</w:t>
      </w:r>
    </w:p>
    <w:p>
      <w:pPr>
        <w:pStyle w:val="13"/>
        <w:numPr>
          <w:ilvl w:val="0"/>
          <w:numId w:val="13"/>
        </w:numPr>
        <w:tabs>
          <w:tab w:val="left" w:pos="460"/>
          <w:tab w:val="left" w:pos="461"/>
        </w:tabs>
        <w:spacing w:before="0" w:after="0" w:line="480" w:lineRule="auto"/>
        <w:ind w:left="460" w:right="1630" w:hanging="360"/>
        <w:jc w:val="left"/>
        <w:rPr>
          <w:sz w:val="20"/>
        </w:rPr>
      </w:pP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2022,</w:t>
      </w:r>
      <w:r>
        <w:rPr>
          <w:spacing w:val="-2"/>
          <w:sz w:val="20"/>
        </w:rPr>
        <w:t xml:space="preserve"> </w:t>
      </w:r>
      <w:r>
        <w:rPr>
          <w:sz w:val="20"/>
        </w:rPr>
        <w:t>98%</w:t>
      </w:r>
      <w:r>
        <w:rPr>
          <w:spacing w:val="-3"/>
          <w:sz w:val="20"/>
        </w:rPr>
        <w:t xml:space="preserve"> </w:t>
      </w:r>
      <w:r>
        <w:rPr>
          <w:sz w:val="20"/>
        </w:rPr>
        <w:t>of websites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JavaScript</w:t>
      </w:r>
      <w:r>
        <w:rPr>
          <w:spacing w:val="-1"/>
          <w:sz w:val="20"/>
        </w:rPr>
        <w:t xml:space="preserve"> </w:t>
      </w:r>
      <w:r>
        <w:rPr>
          <w:sz w:val="20"/>
        </w:rPr>
        <w:t>on the</w:t>
      </w:r>
      <w:r>
        <w:rPr>
          <w:spacing w:val="-3"/>
          <w:sz w:val="20"/>
        </w:rPr>
        <w:t xml:space="preserve"> </w:t>
      </w:r>
      <w:r>
        <w:rPr>
          <w:sz w:val="20"/>
        </w:rPr>
        <w:t>client</w:t>
      </w:r>
      <w:r>
        <w:rPr>
          <w:spacing w:val="-2"/>
          <w:sz w:val="20"/>
        </w:rPr>
        <w:t xml:space="preserve"> </w:t>
      </w:r>
      <w:r>
        <w:rPr>
          <w:sz w:val="20"/>
        </w:rPr>
        <w:t>side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webpage</w:t>
      </w:r>
      <w:r>
        <w:rPr>
          <w:spacing w:val="-1"/>
          <w:sz w:val="20"/>
        </w:rPr>
        <w:t xml:space="preserve"> </w:t>
      </w:r>
      <w:r>
        <w:rPr>
          <w:sz w:val="20"/>
        </w:rPr>
        <w:t>behavior,</w:t>
      </w:r>
      <w:r>
        <w:rPr>
          <w:spacing w:val="-2"/>
          <w:sz w:val="20"/>
        </w:rPr>
        <w:t xml:space="preserve"> </w:t>
      </w:r>
      <w:r>
        <w:rPr>
          <w:sz w:val="20"/>
        </w:rPr>
        <w:t>often</w:t>
      </w:r>
      <w:r>
        <w:rPr>
          <w:spacing w:val="-53"/>
          <w:sz w:val="20"/>
        </w:rPr>
        <w:t xml:space="preserve"> </w:t>
      </w:r>
      <w:r>
        <w:rPr>
          <w:sz w:val="20"/>
        </w:rPr>
        <w:t>incorporating</w:t>
      </w:r>
      <w:r>
        <w:rPr>
          <w:spacing w:val="-2"/>
          <w:sz w:val="20"/>
        </w:rPr>
        <w:t xml:space="preserve"> </w:t>
      </w:r>
      <w:r>
        <w:rPr>
          <w:sz w:val="20"/>
        </w:rPr>
        <w:t>third-party</w:t>
      </w:r>
      <w:r>
        <w:rPr>
          <w:spacing w:val="1"/>
          <w:sz w:val="20"/>
        </w:rPr>
        <w:t xml:space="preserve"> </w:t>
      </w:r>
      <w:r>
        <w:rPr>
          <w:sz w:val="20"/>
        </w:rPr>
        <w:t>libraries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spacing w:before="8"/>
        <w:rPr>
          <w:sz w:val="23"/>
        </w:rPr>
      </w:pPr>
    </w:p>
    <w:p>
      <w:pPr>
        <w:pStyle w:val="6"/>
        <w:ind w:left="100"/>
      </w:pPr>
      <w:r>
        <w:rPr>
          <w:u w:val="single"/>
        </w:rPr>
        <w:t>IBM</w:t>
      </w:r>
      <w:r>
        <w:rPr>
          <w:spacing w:val="-2"/>
          <w:u w:val="single"/>
        </w:rPr>
        <w:t xml:space="preserve"> </w:t>
      </w:r>
      <w:r>
        <w:rPr>
          <w:u w:val="single"/>
        </w:rPr>
        <w:t>Cloud:</w:t>
      </w:r>
    </w:p>
    <w:p>
      <w:pPr>
        <w:pStyle w:val="6"/>
        <w:rPr>
          <w:sz w:val="26"/>
        </w:rPr>
      </w:pPr>
    </w:p>
    <w:p>
      <w:pPr>
        <w:pStyle w:val="13"/>
        <w:numPr>
          <w:ilvl w:val="0"/>
          <w:numId w:val="13"/>
        </w:numPr>
        <w:tabs>
          <w:tab w:val="left" w:pos="460"/>
          <w:tab w:val="left" w:pos="461"/>
        </w:tabs>
        <w:spacing w:before="93" w:after="0" w:line="477" w:lineRule="auto"/>
        <w:ind w:left="460" w:right="1074" w:hanging="360"/>
        <w:jc w:val="left"/>
        <w:rPr>
          <w:sz w:val="20"/>
        </w:rPr>
      </w:pPr>
      <w:r>
        <w:rPr>
          <w:sz w:val="20"/>
        </w:rPr>
        <w:t>IBM</w:t>
      </w:r>
      <w:r>
        <w:rPr>
          <w:spacing w:val="-3"/>
          <w:sz w:val="20"/>
        </w:rPr>
        <w:t xml:space="preserve"> </w:t>
      </w:r>
      <w:r>
        <w:rPr>
          <w:sz w:val="20"/>
        </w:rPr>
        <w:t>cloud</w:t>
      </w:r>
      <w:r>
        <w:rPr>
          <w:spacing w:val="-3"/>
          <w:sz w:val="20"/>
        </w:rPr>
        <w:t xml:space="preserve"> </w:t>
      </w:r>
      <w:r>
        <w:rPr>
          <w:sz w:val="20"/>
        </w:rPr>
        <w:t>computing is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cloud</w:t>
      </w:r>
      <w:r>
        <w:rPr>
          <w:spacing w:val="-3"/>
          <w:sz w:val="20"/>
        </w:rPr>
        <w:t xml:space="preserve"> </w:t>
      </w:r>
      <w:r>
        <w:rPr>
          <w:sz w:val="20"/>
        </w:rPr>
        <w:t>computing</w:t>
      </w:r>
      <w:r>
        <w:rPr>
          <w:spacing w:val="-2"/>
          <w:sz w:val="20"/>
        </w:rPr>
        <w:t xml:space="preserve"> </w:t>
      </w:r>
      <w:r>
        <w:rPr>
          <w:sz w:val="20"/>
        </w:rPr>
        <w:t>services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offered</w:t>
      </w:r>
      <w:r>
        <w:rPr>
          <w:spacing w:val="-2"/>
          <w:sz w:val="20"/>
        </w:rPr>
        <w:t xml:space="preserve"> </w:t>
      </w:r>
      <w:r>
        <w:rPr>
          <w:sz w:val="20"/>
        </w:rPr>
        <w:t>by the</w:t>
      </w:r>
      <w:r>
        <w:rPr>
          <w:spacing w:val="-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52"/>
          <w:sz w:val="20"/>
        </w:rPr>
        <w:t xml:space="preserve"> </w:t>
      </w:r>
      <w:r>
        <w:rPr>
          <w:sz w:val="20"/>
        </w:rPr>
        <w:t>technology</w:t>
      </w:r>
      <w:r>
        <w:rPr>
          <w:spacing w:val="-1"/>
          <w:sz w:val="20"/>
        </w:rPr>
        <w:t xml:space="preserve"> </w:t>
      </w:r>
      <w:r>
        <w:rPr>
          <w:sz w:val="20"/>
        </w:rPr>
        <w:t>company IBM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spacing w:before="2"/>
        <w:rPr>
          <w:sz w:val="24"/>
        </w:rPr>
      </w:pPr>
    </w:p>
    <w:p>
      <w:pPr>
        <w:pStyle w:val="6"/>
        <w:ind w:left="100"/>
      </w:pPr>
      <w:r>
        <w:rPr>
          <w:u w:val="single"/>
        </w:rPr>
        <w:t>Kubernetes:</w:t>
      </w:r>
    </w:p>
    <w:p>
      <w:pPr>
        <w:pStyle w:val="6"/>
        <w:spacing w:before="9"/>
        <w:rPr>
          <w:sz w:val="25"/>
        </w:rPr>
      </w:pPr>
    </w:p>
    <w:p>
      <w:pPr>
        <w:pStyle w:val="13"/>
        <w:numPr>
          <w:ilvl w:val="0"/>
          <w:numId w:val="13"/>
        </w:numPr>
        <w:tabs>
          <w:tab w:val="left" w:pos="460"/>
          <w:tab w:val="left" w:pos="461"/>
        </w:tabs>
        <w:spacing w:before="93" w:after="0" w:line="482" w:lineRule="auto"/>
        <w:ind w:left="460" w:right="2017" w:hanging="360"/>
        <w:jc w:val="left"/>
        <w:rPr>
          <w:sz w:val="20"/>
        </w:rPr>
      </w:pPr>
      <w:r>
        <w:rPr>
          <w:sz w:val="20"/>
        </w:rPr>
        <w:t>Kubernetes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open-source</w:t>
      </w:r>
      <w:r>
        <w:rPr>
          <w:spacing w:val="-3"/>
          <w:sz w:val="20"/>
        </w:rPr>
        <w:t xml:space="preserve"> </w:t>
      </w:r>
      <w:r>
        <w:rPr>
          <w:sz w:val="20"/>
        </w:rPr>
        <w:t>container</w:t>
      </w:r>
      <w:r>
        <w:rPr>
          <w:spacing w:val="-3"/>
          <w:sz w:val="20"/>
        </w:rPr>
        <w:t xml:space="preserve"> </w:t>
      </w:r>
      <w:r>
        <w:rPr>
          <w:sz w:val="20"/>
        </w:rPr>
        <w:t>orchestration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automating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52"/>
          <w:sz w:val="20"/>
        </w:rPr>
        <w:t xml:space="preserve"> </w:t>
      </w:r>
      <w:r>
        <w:rPr>
          <w:sz w:val="20"/>
        </w:rPr>
        <w:t>deployment,</w:t>
      </w:r>
      <w:r>
        <w:rPr>
          <w:spacing w:val="-2"/>
          <w:sz w:val="20"/>
        </w:rPr>
        <w:t xml:space="preserve"> </w:t>
      </w:r>
      <w:r>
        <w:rPr>
          <w:sz w:val="20"/>
        </w:rPr>
        <w:t>scaling,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management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spacing w:before="7"/>
        <w:rPr>
          <w:sz w:val="23"/>
        </w:rPr>
      </w:pPr>
    </w:p>
    <w:p>
      <w:pPr>
        <w:pStyle w:val="6"/>
        <w:ind w:left="100"/>
      </w:pPr>
      <w:r>
        <w:rPr>
          <w:u w:val="single"/>
        </w:rPr>
        <w:t>Docker:</w:t>
      </w:r>
    </w:p>
    <w:p>
      <w:pPr>
        <w:pStyle w:val="6"/>
        <w:spacing w:before="9"/>
        <w:rPr>
          <w:sz w:val="25"/>
        </w:rPr>
      </w:pPr>
    </w:p>
    <w:p>
      <w:pPr>
        <w:pStyle w:val="13"/>
        <w:numPr>
          <w:ilvl w:val="0"/>
          <w:numId w:val="13"/>
        </w:numPr>
        <w:tabs>
          <w:tab w:val="left" w:pos="460"/>
          <w:tab w:val="left" w:pos="461"/>
        </w:tabs>
        <w:spacing w:before="93" w:after="0" w:line="480" w:lineRule="auto"/>
        <w:ind w:left="460" w:right="1712" w:hanging="360"/>
        <w:jc w:val="left"/>
        <w:rPr>
          <w:sz w:val="20"/>
        </w:rPr>
      </w:pPr>
      <w:r>
        <w:rPr>
          <w:sz w:val="20"/>
        </w:rPr>
        <w:t>Docker is a set of platforms as a service product that use OS-level virtualization to deliver</w:t>
      </w:r>
      <w:r>
        <w:rPr>
          <w:spacing w:val="-53"/>
          <w:sz w:val="20"/>
        </w:rPr>
        <w:t xml:space="preserve"> </w:t>
      </w:r>
      <w:r>
        <w:rPr>
          <w:sz w:val="20"/>
        </w:rPr>
        <w:t>software in</w:t>
      </w:r>
      <w:r>
        <w:rPr>
          <w:spacing w:val="-1"/>
          <w:sz w:val="20"/>
        </w:rPr>
        <w:t xml:space="preserve"> </w:t>
      </w:r>
      <w:r>
        <w:rPr>
          <w:sz w:val="20"/>
        </w:rPr>
        <w:t>packages called</w:t>
      </w:r>
      <w:r>
        <w:rPr>
          <w:spacing w:val="-1"/>
          <w:sz w:val="20"/>
        </w:rPr>
        <w:t xml:space="preserve"> </w:t>
      </w:r>
      <w:r>
        <w:rPr>
          <w:sz w:val="20"/>
        </w:rPr>
        <w:t>containers</w:t>
      </w:r>
    </w:p>
    <w:p>
      <w:pPr>
        <w:spacing w:after="0" w:line="480" w:lineRule="auto"/>
        <w:jc w:val="left"/>
        <w:rPr>
          <w:sz w:val="20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pStyle w:val="3"/>
        <w:ind w:left="3293" w:firstLine="0"/>
        <w:rPr>
          <w:u w:val="none"/>
        </w:rPr>
      </w:pPr>
      <w:r>
        <w:rPr>
          <w:u w:val="thick"/>
        </w:rPr>
        <w:t>SOURCE</w:t>
      </w:r>
      <w:r>
        <w:rPr>
          <w:spacing w:val="-3"/>
          <w:u w:val="thick"/>
        </w:rPr>
        <w:t xml:space="preserve"> </w:t>
      </w:r>
      <w:r>
        <w:rPr>
          <w:u w:val="thick"/>
        </w:rPr>
        <w:t>CODE</w:t>
      </w:r>
      <w:r>
        <w:rPr>
          <w:spacing w:val="-2"/>
          <w:u w:val="thick"/>
        </w:rPr>
        <w:t xml:space="preserve"> </w:t>
      </w:r>
      <w:r>
        <w:rPr>
          <w:u w:val="thick"/>
        </w:rPr>
        <w:t>(Only</w:t>
      </w:r>
      <w:r>
        <w:rPr>
          <w:spacing w:val="-2"/>
          <w:u w:val="thick"/>
        </w:rPr>
        <w:t xml:space="preserve"> </w:t>
      </w:r>
      <w:r>
        <w:rPr>
          <w:u w:val="thick"/>
        </w:rPr>
        <w:t>Samples)</w:t>
      </w:r>
    </w:p>
    <w:p>
      <w:pPr>
        <w:pStyle w:val="6"/>
        <w:rPr>
          <w:rFonts w:ascii="Arial"/>
          <w:b/>
        </w:rPr>
      </w:pPr>
    </w:p>
    <w:p>
      <w:pPr>
        <w:pStyle w:val="6"/>
        <w:rPr>
          <w:rFonts w:ascii="Arial"/>
          <w:b/>
        </w:rPr>
      </w:pPr>
    </w:p>
    <w:p>
      <w:pPr>
        <w:pStyle w:val="6"/>
        <w:spacing w:before="9"/>
        <w:rPr>
          <w:rFonts w:ascii="Arial"/>
          <w:b/>
          <w:sz w:val="19"/>
        </w:rPr>
      </w:pPr>
    </w:p>
    <w:p>
      <w:pPr>
        <w:spacing w:before="93"/>
        <w:ind w:left="46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base,html</w:t>
      </w:r>
    </w:p>
    <w:p>
      <w:pPr>
        <w:spacing w:before="161"/>
        <w:ind w:left="460" w:right="0" w:firstLine="0"/>
        <w:jc w:val="left"/>
        <w:rPr>
          <w:sz w:val="16"/>
        </w:rPr>
      </w:pPr>
      <w:r>
        <w:rPr>
          <w:sz w:val="16"/>
        </w:rPr>
        <w:t>&lt;!DOCTYPE</w:t>
      </w:r>
      <w:r>
        <w:rPr>
          <w:spacing w:val="-2"/>
          <w:sz w:val="16"/>
        </w:rPr>
        <w:t xml:space="preserve"> </w:t>
      </w:r>
      <w:r>
        <w:rPr>
          <w:sz w:val="16"/>
        </w:rPr>
        <w:t>html&gt;</w:t>
      </w:r>
    </w:p>
    <w:p>
      <w:pPr>
        <w:spacing w:before="161"/>
        <w:ind w:left="460" w:right="0" w:firstLine="0"/>
        <w:jc w:val="left"/>
        <w:rPr>
          <w:sz w:val="16"/>
        </w:rPr>
      </w:pPr>
      <w:r>
        <w:rPr>
          <w:sz w:val="16"/>
        </w:rPr>
        <w:t>&lt;html</w:t>
      </w:r>
      <w:r>
        <w:rPr>
          <w:spacing w:val="-1"/>
          <w:sz w:val="16"/>
        </w:rPr>
        <w:t xml:space="preserve"> </w:t>
      </w:r>
      <w:r>
        <w:rPr>
          <w:sz w:val="16"/>
        </w:rPr>
        <w:t>lang="en"&gt;</w:t>
      </w:r>
    </w:p>
    <w:p>
      <w:pPr>
        <w:spacing w:before="159"/>
        <w:ind w:left="460" w:right="0" w:firstLine="0"/>
        <w:jc w:val="left"/>
        <w:rPr>
          <w:sz w:val="16"/>
        </w:rPr>
      </w:pPr>
      <w:r>
        <w:rPr>
          <w:sz w:val="16"/>
        </w:rPr>
        <w:t>&lt;head&gt;</w:t>
      </w:r>
    </w:p>
    <w:p>
      <w:pPr>
        <w:spacing w:before="160"/>
        <w:ind w:left="640" w:right="0" w:firstLine="0"/>
        <w:jc w:val="left"/>
        <w:rPr>
          <w:sz w:val="16"/>
        </w:rPr>
      </w:pPr>
      <w:r>
        <w:rPr>
          <w:sz w:val="16"/>
        </w:rPr>
        <w:t>&lt;meta</w:t>
      </w:r>
      <w:r>
        <w:rPr>
          <w:spacing w:val="-5"/>
          <w:sz w:val="16"/>
        </w:rPr>
        <w:t xml:space="preserve"> </w:t>
      </w:r>
      <w:r>
        <w:rPr>
          <w:sz w:val="16"/>
        </w:rPr>
        <w:t>charset="UTF-8"&gt;</w:t>
      </w:r>
    </w:p>
    <w:p>
      <w:pPr>
        <w:spacing w:before="161"/>
        <w:ind w:left="640" w:right="0" w:firstLine="0"/>
        <w:jc w:val="left"/>
        <w:rPr>
          <w:sz w:val="16"/>
        </w:rPr>
      </w:pPr>
      <w:r>
        <w:rPr>
          <w:sz w:val="16"/>
        </w:rPr>
        <w:t>&lt;meta</w:t>
      </w:r>
      <w:r>
        <w:rPr>
          <w:spacing w:val="-6"/>
          <w:sz w:val="16"/>
        </w:rPr>
        <w:t xml:space="preserve"> </w:t>
      </w:r>
      <w:r>
        <w:rPr>
          <w:sz w:val="16"/>
        </w:rPr>
        <w:t>http-equiv="X-UA-Compatible"</w:t>
      </w:r>
      <w:r>
        <w:rPr>
          <w:spacing w:val="-6"/>
          <w:sz w:val="16"/>
        </w:rPr>
        <w:t xml:space="preserve"> </w:t>
      </w:r>
      <w:r>
        <w:rPr>
          <w:sz w:val="16"/>
        </w:rPr>
        <w:t>content="IE=edge"&gt;</w:t>
      </w:r>
    </w:p>
    <w:p>
      <w:pPr>
        <w:spacing w:before="159"/>
        <w:ind w:left="640" w:right="0" w:firstLine="0"/>
        <w:jc w:val="left"/>
        <w:rPr>
          <w:sz w:val="16"/>
        </w:rPr>
      </w:pPr>
      <w:r>
        <w:rPr>
          <w:sz w:val="16"/>
        </w:rPr>
        <w:t>&lt;meta</w:t>
      </w:r>
      <w:r>
        <w:rPr>
          <w:spacing w:val="-6"/>
          <w:sz w:val="16"/>
        </w:rPr>
        <w:t xml:space="preserve"> </w:t>
      </w:r>
      <w:r>
        <w:rPr>
          <w:sz w:val="16"/>
        </w:rPr>
        <w:t>name="viewport"</w:t>
      </w:r>
      <w:r>
        <w:rPr>
          <w:spacing w:val="-7"/>
          <w:sz w:val="16"/>
        </w:rPr>
        <w:t xml:space="preserve"> </w:t>
      </w:r>
      <w:r>
        <w:rPr>
          <w:sz w:val="16"/>
        </w:rPr>
        <w:t>content="width=device-width,</w:t>
      </w:r>
      <w:r>
        <w:rPr>
          <w:spacing w:val="-4"/>
          <w:sz w:val="16"/>
        </w:rPr>
        <w:t xml:space="preserve"> </w:t>
      </w:r>
      <w:r>
        <w:rPr>
          <w:sz w:val="16"/>
        </w:rPr>
        <w:t>initial-scale=1.0"&gt;</w:t>
      </w:r>
    </w:p>
    <w:p>
      <w:pPr>
        <w:spacing w:before="160"/>
        <w:ind w:left="640" w:right="0" w:firstLine="0"/>
        <w:jc w:val="left"/>
        <w:rPr>
          <w:sz w:val="16"/>
        </w:rPr>
      </w:pPr>
      <w:r>
        <w:rPr>
          <w:sz w:val="16"/>
        </w:rPr>
        <w:t>&lt;title&gt;{%</w:t>
      </w:r>
      <w:r>
        <w:rPr>
          <w:spacing w:val="-2"/>
          <w:sz w:val="16"/>
        </w:rPr>
        <w:t xml:space="preserve"> </w:t>
      </w:r>
      <w:r>
        <w:rPr>
          <w:sz w:val="16"/>
        </w:rPr>
        <w:t>block</w:t>
      </w:r>
      <w:r>
        <w:rPr>
          <w:spacing w:val="-4"/>
          <w:sz w:val="16"/>
        </w:rPr>
        <w:t xml:space="preserve"> </w:t>
      </w:r>
      <w:r>
        <w:rPr>
          <w:sz w:val="16"/>
        </w:rPr>
        <w:t>title</w:t>
      </w:r>
      <w:r>
        <w:rPr>
          <w:spacing w:val="-4"/>
          <w:sz w:val="16"/>
        </w:rPr>
        <w:t xml:space="preserve"> </w:t>
      </w:r>
      <w:r>
        <w:rPr>
          <w:sz w:val="16"/>
        </w:rPr>
        <w:t>%}{%</w:t>
      </w:r>
      <w:r>
        <w:rPr>
          <w:spacing w:val="-2"/>
          <w:sz w:val="16"/>
        </w:rPr>
        <w:t xml:space="preserve"> </w:t>
      </w:r>
      <w:r>
        <w:rPr>
          <w:sz w:val="16"/>
        </w:rPr>
        <w:t>endblock</w:t>
      </w:r>
      <w:r>
        <w:rPr>
          <w:spacing w:val="-3"/>
          <w:sz w:val="16"/>
        </w:rPr>
        <w:t xml:space="preserve"> </w:t>
      </w:r>
      <w:r>
        <w:rPr>
          <w:sz w:val="16"/>
        </w:rPr>
        <w:t>%}&lt;/title&gt;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640" w:right="0" w:firstLine="0"/>
        <w:jc w:val="left"/>
        <w:rPr>
          <w:sz w:val="16"/>
        </w:rPr>
      </w:pPr>
      <w:r>
        <w:rPr>
          <w:sz w:val="16"/>
        </w:rPr>
        <w:t>&lt;link</w:t>
      </w:r>
      <w:r>
        <w:rPr>
          <w:spacing w:val="-2"/>
          <w:sz w:val="16"/>
        </w:rPr>
        <w:t xml:space="preserve"> </w:t>
      </w:r>
      <w:r>
        <w:rPr>
          <w:sz w:val="16"/>
        </w:rPr>
        <w:t>rel="icon"</w:t>
      </w:r>
      <w:r>
        <w:rPr>
          <w:spacing w:val="-4"/>
          <w:sz w:val="16"/>
        </w:rPr>
        <w:t xml:space="preserve"> </w:t>
      </w:r>
      <w:r>
        <w:rPr>
          <w:sz w:val="16"/>
        </w:rPr>
        <w:t>type="image"</w:t>
      </w:r>
      <w:r>
        <w:rPr>
          <w:spacing w:val="-4"/>
          <w:sz w:val="16"/>
        </w:rPr>
        <w:t xml:space="preserve"> </w:t>
      </w:r>
      <w:r>
        <w:rPr>
          <w:sz w:val="16"/>
        </w:rPr>
        <w:t>href="{{</w:t>
      </w:r>
      <w:r>
        <w:rPr>
          <w:spacing w:val="-4"/>
          <w:sz w:val="16"/>
        </w:rPr>
        <w:t xml:space="preserve"> </w:t>
      </w:r>
      <w:r>
        <w:rPr>
          <w:sz w:val="16"/>
        </w:rPr>
        <w:t>url_for('static',</w:t>
      </w:r>
      <w:r>
        <w:rPr>
          <w:spacing w:val="-4"/>
          <w:sz w:val="16"/>
        </w:rPr>
        <w:t xml:space="preserve"> </w:t>
      </w:r>
      <w:r>
        <w:rPr>
          <w:sz w:val="16"/>
        </w:rPr>
        <w:t>filename='images/cart</w:t>
      </w:r>
      <w:r>
        <w:rPr>
          <w:spacing w:val="-4"/>
          <w:sz w:val="16"/>
        </w:rPr>
        <w:t xml:space="preserve"> </w:t>
      </w:r>
      <w:r>
        <w:rPr>
          <w:sz w:val="16"/>
        </w:rPr>
        <w:t>logo</w:t>
      </w:r>
      <w:r>
        <w:rPr>
          <w:spacing w:val="-3"/>
          <w:sz w:val="16"/>
        </w:rPr>
        <w:t xml:space="preserve"> </w:t>
      </w:r>
      <w:r>
        <w:rPr>
          <w:sz w:val="16"/>
        </w:rPr>
        <w:t>white-modified.png')</w:t>
      </w:r>
      <w:r>
        <w:rPr>
          <w:spacing w:val="-8"/>
          <w:sz w:val="16"/>
        </w:rPr>
        <w:t xml:space="preserve"> </w:t>
      </w:r>
      <w:r>
        <w:rPr>
          <w:sz w:val="16"/>
        </w:rPr>
        <w:t>}}"&gt;</w:t>
      </w:r>
    </w:p>
    <w:p>
      <w:pPr>
        <w:pStyle w:val="6"/>
        <w:rPr>
          <w:sz w:val="18"/>
        </w:rPr>
      </w:pPr>
    </w:p>
    <w:p>
      <w:pPr>
        <w:pStyle w:val="6"/>
        <w:spacing w:before="8"/>
        <w:rPr>
          <w:sz w:val="25"/>
        </w:rPr>
      </w:pPr>
    </w:p>
    <w:p>
      <w:pPr>
        <w:spacing w:before="0"/>
        <w:ind w:left="640" w:right="0" w:firstLine="0"/>
        <w:jc w:val="left"/>
        <w:rPr>
          <w:sz w:val="16"/>
        </w:rPr>
      </w:pPr>
      <w:r>
        <w:rPr>
          <w:sz w:val="16"/>
        </w:rPr>
        <w:t>&lt;!--</w:t>
      </w:r>
      <w:r>
        <w:rPr>
          <w:spacing w:val="-4"/>
          <w:sz w:val="16"/>
        </w:rPr>
        <w:t xml:space="preserve"> </w:t>
      </w:r>
      <w:r>
        <w:rPr>
          <w:sz w:val="16"/>
        </w:rPr>
        <w:t>Linking</w:t>
      </w:r>
      <w:r>
        <w:rPr>
          <w:spacing w:val="-4"/>
          <w:sz w:val="16"/>
        </w:rPr>
        <w:t xml:space="preserve"> </w:t>
      </w:r>
      <w:r>
        <w:rPr>
          <w:sz w:val="16"/>
        </w:rPr>
        <w:t>css,</w:t>
      </w:r>
      <w:r>
        <w:rPr>
          <w:spacing w:val="-3"/>
          <w:sz w:val="16"/>
        </w:rPr>
        <w:t xml:space="preserve"> </w:t>
      </w:r>
      <w:r>
        <w:rPr>
          <w:sz w:val="16"/>
        </w:rPr>
        <w:t>js,</w:t>
      </w:r>
      <w:r>
        <w:rPr>
          <w:spacing w:val="-2"/>
          <w:sz w:val="16"/>
        </w:rPr>
        <w:t xml:space="preserve"> </w:t>
      </w:r>
      <w:r>
        <w:rPr>
          <w:sz w:val="16"/>
        </w:rPr>
        <w:t>Google</w:t>
      </w:r>
      <w:r>
        <w:rPr>
          <w:spacing w:val="-2"/>
          <w:sz w:val="16"/>
        </w:rPr>
        <w:t xml:space="preserve"> </w:t>
      </w:r>
      <w:r>
        <w:rPr>
          <w:sz w:val="16"/>
        </w:rPr>
        <w:t>fonts</w:t>
      </w:r>
      <w:r>
        <w:rPr>
          <w:spacing w:val="2"/>
          <w:sz w:val="16"/>
        </w:rPr>
        <w:t xml:space="preserve"> </w:t>
      </w:r>
      <w:r>
        <w:rPr>
          <w:sz w:val="16"/>
        </w:rPr>
        <w:t>--&gt;</w:t>
      </w:r>
    </w:p>
    <w:p>
      <w:pPr>
        <w:spacing w:before="162"/>
        <w:ind w:left="640" w:right="0" w:firstLine="0"/>
        <w:jc w:val="left"/>
        <w:rPr>
          <w:sz w:val="16"/>
        </w:rPr>
      </w:pPr>
      <w:r>
        <w:rPr>
          <w:sz w:val="16"/>
        </w:rPr>
        <w:t>&lt;link</w:t>
      </w:r>
      <w:r>
        <w:rPr>
          <w:spacing w:val="-7"/>
          <w:sz w:val="16"/>
        </w:rPr>
        <w:t xml:space="preserve"> </w:t>
      </w:r>
      <w:r>
        <w:rPr>
          <w:sz w:val="16"/>
        </w:rPr>
        <w:t>rel="preconnect"</w:t>
      </w:r>
      <w:r>
        <w:rPr>
          <w:spacing w:val="-8"/>
          <w:sz w:val="16"/>
        </w:rPr>
        <w:t xml:space="preserve"> </w:t>
      </w:r>
      <w:r>
        <w:rPr>
          <w:sz w:val="16"/>
        </w:rPr>
        <w:t>href="https://fonts.googleapis.com"&gt;</w:t>
      </w:r>
    </w:p>
    <w:p>
      <w:pPr>
        <w:spacing w:before="159"/>
        <w:ind w:left="640" w:right="0" w:firstLine="0"/>
        <w:jc w:val="left"/>
        <w:rPr>
          <w:sz w:val="16"/>
        </w:rPr>
      </w:pPr>
      <w:r>
        <w:rPr>
          <w:sz w:val="16"/>
        </w:rPr>
        <w:t>&lt;link</w:t>
      </w:r>
      <w:r>
        <w:rPr>
          <w:spacing w:val="-7"/>
          <w:sz w:val="16"/>
        </w:rPr>
        <w:t xml:space="preserve"> </w:t>
      </w:r>
      <w:r>
        <w:rPr>
          <w:sz w:val="16"/>
        </w:rPr>
        <w:t>rel="preconnect"</w:t>
      </w:r>
      <w:r>
        <w:rPr>
          <w:spacing w:val="-10"/>
          <w:sz w:val="16"/>
        </w:rPr>
        <w:t xml:space="preserve"> </w:t>
      </w:r>
      <w:r>
        <w:rPr>
          <w:sz w:val="16"/>
        </w:rPr>
        <w:t>href="https://fonts.gstatic.com"</w:t>
      </w:r>
      <w:r>
        <w:rPr>
          <w:spacing w:val="-9"/>
          <w:sz w:val="16"/>
        </w:rPr>
        <w:t xml:space="preserve"> </w:t>
      </w:r>
      <w:r>
        <w:rPr>
          <w:sz w:val="16"/>
        </w:rPr>
        <w:t>crossorigin&gt;</w:t>
      </w:r>
    </w:p>
    <w:p>
      <w:pPr>
        <w:spacing w:before="159"/>
        <w:ind w:left="640" w:right="0" w:firstLine="0"/>
        <w:jc w:val="left"/>
        <w:rPr>
          <w:sz w:val="16"/>
        </w:rPr>
      </w:pPr>
      <w:r>
        <w:rPr>
          <w:sz w:val="16"/>
        </w:rPr>
        <w:t>&lt;link</w:t>
      </w:r>
      <w:r>
        <w:rPr>
          <w:spacing w:val="-5"/>
          <w:sz w:val="16"/>
        </w:rPr>
        <w:t xml:space="preserve"> </w:t>
      </w:r>
      <w:r>
        <w:rPr>
          <w:sz w:val="16"/>
        </w:rPr>
        <w:t>rel="stylesheet"</w:t>
      </w:r>
      <w:r>
        <w:rPr>
          <w:spacing w:val="-6"/>
          <w:sz w:val="16"/>
        </w:rPr>
        <w:t xml:space="preserve"> </w:t>
      </w:r>
      <w:r>
        <w:rPr>
          <w:sz w:val="16"/>
        </w:rPr>
        <w:t>href="{{</w:t>
      </w:r>
      <w:r>
        <w:rPr>
          <w:spacing w:val="-7"/>
          <w:sz w:val="16"/>
        </w:rPr>
        <w:t xml:space="preserve"> </w:t>
      </w:r>
      <w:r>
        <w:rPr>
          <w:sz w:val="16"/>
        </w:rPr>
        <w:t>url_for('static',</w:t>
      </w:r>
      <w:r>
        <w:rPr>
          <w:spacing w:val="-5"/>
          <w:sz w:val="16"/>
        </w:rPr>
        <w:t xml:space="preserve"> </w:t>
      </w:r>
      <w:r>
        <w:rPr>
          <w:sz w:val="16"/>
        </w:rPr>
        <w:t>filename='css/style.css')</w:t>
      </w:r>
      <w:r>
        <w:rPr>
          <w:spacing w:val="-7"/>
          <w:sz w:val="16"/>
        </w:rPr>
        <w:t xml:space="preserve"> </w:t>
      </w:r>
      <w:r>
        <w:rPr>
          <w:sz w:val="16"/>
        </w:rPr>
        <w:t>}}"/&gt;</w:t>
      </w:r>
    </w:p>
    <w:p>
      <w:pPr>
        <w:spacing w:before="159"/>
        <w:ind w:left="460" w:right="700" w:firstLine="180"/>
        <w:jc w:val="left"/>
        <w:rPr>
          <w:sz w:val="16"/>
        </w:rPr>
      </w:pPr>
      <w:r>
        <w:rPr>
          <w:sz w:val="16"/>
        </w:rPr>
        <w:t>&lt;link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href</w:t>
      </w:r>
      <w:r>
        <w:fldChar w:fldCharType="begin"/>
      </w:r>
      <w:r>
        <w:instrText xml:space="preserve"> HYPERLINK "https://fonts.googleapis.com/css2?family=Roboto%3Aital%2Cwght%400%2C100%3B0%2C300%3B0%2C400%3B0%2C500%3B0%2C700%3B0%2C900%3B1%2C100%3B1%2C300%3B1%2C400" \h </w:instrText>
      </w:r>
      <w:r>
        <w:fldChar w:fldCharType="separate"/>
      </w:r>
      <w:r>
        <w:rPr>
          <w:spacing w:val="-1"/>
          <w:sz w:val="16"/>
        </w:rPr>
        <w:t>="ht</w:t>
      </w:r>
      <w:r>
        <w:rPr>
          <w:spacing w:val="-1"/>
          <w:sz w:val="16"/>
        </w:rPr>
        <w:fldChar w:fldCharType="end"/>
      </w:r>
      <w:r>
        <w:rPr>
          <w:spacing w:val="-1"/>
          <w:sz w:val="16"/>
        </w:rPr>
        <w:t>tp</w:t>
      </w:r>
      <w:r>
        <w:fldChar w:fldCharType="begin"/>
      </w:r>
      <w:r>
        <w:instrText xml:space="preserve"> HYPERLINK "https://fonts.googleapis.com/css2?family=Roboto%3Aital%2Cwght%400%2C100%3B0%2C300%3B0%2C400%3B0%2C500%3B0%2C700%3B0%2C900%3B1%2C100%3B1%2C300%3B1%2C400" \h </w:instrText>
      </w:r>
      <w:r>
        <w:fldChar w:fldCharType="separate"/>
      </w:r>
      <w:r>
        <w:rPr>
          <w:spacing w:val="-1"/>
          <w:sz w:val="16"/>
        </w:rPr>
        <w:t>s://fonts.googleapis.com/css2?family=Roboto:ital,wght@0,100;0,300;0,400;0,500;0,700;0,900;1,100;1,300;1,400</w:t>
      </w:r>
      <w:r>
        <w:rPr>
          <w:spacing w:val="-1"/>
          <w:sz w:val="16"/>
        </w:rPr>
        <w:fldChar w:fldCharType="end"/>
      </w:r>
    </w:p>
    <w:p>
      <w:pPr>
        <w:spacing w:before="2"/>
        <w:ind w:left="460" w:right="0" w:firstLine="0"/>
        <w:jc w:val="left"/>
        <w:rPr>
          <w:sz w:val="16"/>
        </w:rPr>
      </w:pPr>
      <w:r>
        <w:rPr>
          <w:sz w:val="16"/>
        </w:rPr>
        <w:t>;1,500;1,700;1,900&amp;display=swap"</w:t>
      </w:r>
      <w:r>
        <w:rPr>
          <w:spacing w:val="-8"/>
          <w:sz w:val="16"/>
        </w:rPr>
        <w:t xml:space="preserve"> </w:t>
      </w:r>
      <w:r>
        <w:rPr>
          <w:sz w:val="16"/>
        </w:rPr>
        <w:t>rel="stylesheet"&gt;</w:t>
      </w:r>
    </w:p>
    <w:p>
      <w:pPr>
        <w:spacing w:before="159"/>
        <w:ind w:left="640" w:right="0" w:firstLine="0"/>
        <w:jc w:val="left"/>
        <w:rPr>
          <w:sz w:val="16"/>
        </w:rPr>
      </w:pPr>
      <w:r>
        <w:rPr>
          <w:sz w:val="16"/>
        </w:rPr>
        <w:t>&lt;script</w:t>
      </w:r>
      <w:r>
        <w:rPr>
          <w:spacing w:val="-6"/>
          <w:sz w:val="16"/>
        </w:rPr>
        <w:t xml:space="preserve"> </w:t>
      </w:r>
      <w:r>
        <w:rPr>
          <w:sz w:val="16"/>
        </w:rPr>
        <w:t>src="{{</w:t>
      </w:r>
      <w:r>
        <w:rPr>
          <w:spacing w:val="-5"/>
          <w:sz w:val="16"/>
        </w:rPr>
        <w:t xml:space="preserve"> </w:t>
      </w:r>
      <w:r>
        <w:rPr>
          <w:sz w:val="16"/>
        </w:rPr>
        <w:t>url_for('static',</w:t>
      </w:r>
      <w:r>
        <w:rPr>
          <w:spacing w:val="-6"/>
          <w:sz w:val="16"/>
        </w:rPr>
        <w:t xml:space="preserve"> </w:t>
      </w:r>
      <w:r>
        <w:rPr>
          <w:sz w:val="16"/>
        </w:rPr>
        <w:t>filename='js/pass.js')</w:t>
      </w:r>
      <w:r>
        <w:rPr>
          <w:spacing w:val="-5"/>
          <w:sz w:val="16"/>
        </w:rPr>
        <w:t xml:space="preserve"> </w:t>
      </w:r>
      <w:r>
        <w:rPr>
          <w:sz w:val="16"/>
        </w:rPr>
        <w:t>}}"&gt;&lt;/script&gt;</w:t>
      </w:r>
    </w:p>
    <w:p>
      <w:pPr>
        <w:spacing w:before="162"/>
        <w:ind w:left="640" w:right="0" w:firstLine="0"/>
        <w:jc w:val="left"/>
        <w:rPr>
          <w:sz w:val="16"/>
        </w:rPr>
      </w:pPr>
      <w:r>
        <w:rPr>
          <w:spacing w:val="-1"/>
          <w:sz w:val="16"/>
        </w:rPr>
        <w:t>&lt;link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rel="stylesheet"</w:t>
      </w:r>
      <w:r>
        <w:rPr>
          <w:spacing w:val="-9"/>
          <w:sz w:val="16"/>
        </w:rPr>
        <w:t xml:space="preserve"> </w:t>
      </w:r>
      <w:r>
        <w:rPr>
          <w:sz w:val="16"/>
        </w:rPr>
        <w:t>href="https://cdnjs.cloudflare.com/ajax/libs/font-awesome/4.7.0/css/font-awesome.min.css"&gt;</w:t>
      </w:r>
    </w:p>
    <w:p>
      <w:pPr>
        <w:pStyle w:val="6"/>
        <w:rPr>
          <w:sz w:val="18"/>
        </w:rPr>
      </w:pPr>
    </w:p>
    <w:p>
      <w:pPr>
        <w:pStyle w:val="6"/>
        <w:spacing w:before="8"/>
        <w:rPr>
          <w:sz w:val="25"/>
        </w:rPr>
      </w:pPr>
    </w:p>
    <w:p>
      <w:pPr>
        <w:spacing w:before="0"/>
        <w:ind w:left="640" w:right="0" w:firstLine="0"/>
        <w:jc w:val="left"/>
        <w:rPr>
          <w:sz w:val="16"/>
        </w:rPr>
      </w:pPr>
      <w:r>
        <w:rPr>
          <w:sz w:val="16"/>
        </w:rPr>
        <w:t>&lt;!--</w:t>
      </w:r>
      <w:r>
        <w:rPr>
          <w:spacing w:val="-5"/>
          <w:sz w:val="16"/>
        </w:rPr>
        <w:t xml:space="preserve"> </w:t>
      </w:r>
      <w:r>
        <w:rPr>
          <w:sz w:val="16"/>
        </w:rPr>
        <w:t>Linking</w:t>
      </w:r>
      <w:r>
        <w:rPr>
          <w:spacing w:val="-5"/>
          <w:sz w:val="16"/>
        </w:rPr>
        <w:t xml:space="preserve"> </w:t>
      </w:r>
      <w:r>
        <w:rPr>
          <w:sz w:val="16"/>
        </w:rPr>
        <w:t>Watson</w:t>
      </w:r>
      <w:r>
        <w:rPr>
          <w:spacing w:val="-4"/>
          <w:sz w:val="16"/>
        </w:rPr>
        <w:t xml:space="preserve"> </w:t>
      </w:r>
      <w:r>
        <w:rPr>
          <w:sz w:val="16"/>
        </w:rPr>
        <w:t>Assistant --&gt;</w:t>
      </w:r>
    </w:p>
    <w:p>
      <w:pPr>
        <w:spacing w:before="162"/>
        <w:ind w:left="64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block</w:t>
      </w:r>
      <w:r>
        <w:rPr>
          <w:spacing w:val="-2"/>
          <w:sz w:val="16"/>
        </w:rPr>
        <w:t xml:space="preserve"> </w:t>
      </w:r>
      <w:r>
        <w:rPr>
          <w:sz w:val="16"/>
        </w:rPr>
        <w:t>watson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>
      <w:pPr>
        <w:spacing w:before="159"/>
        <w:ind w:left="64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endblock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>
      <w:pPr>
        <w:spacing w:before="159"/>
        <w:ind w:left="460" w:right="0" w:firstLine="0"/>
        <w:jc w:val="left"/>
        <w:rPr>
          <w:sz w:val="16"/>
        </w:rPr>
      </w:pPr>
      <w:r>
        <w:rPr>
          <w:sz w:val="16"/>
        </w:rPr>
        <w:t>&lt;/head&gt;</w:t>
      </w:r>
    </w:p>
    <w:p>
      <w:pPr>
        <w:spacing w:before="159"/>
        <w:ind w:left="460" w:right="0" w:firstLine="0"/>
        <w:jc w:val="left"/>
        <w:rPr>
          <w:sz w:val="16"/>
        </w:rPr>
      </w:pPr>
      <w:r>
        <w:rPr>
          <w:sz w:val="16"/>
        </w:rPr>
        <w:t>&lt;body&gt;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64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block</w:t>
      </w:r>
      <w:r>
        <w:rPr>
          <w:spacing w:val="-2"/>
          <w:sz w:val="16"/>
        </w:rPr>
        <w:t xml:space="preserve"> </w:t>
      </w:r>
      <w:r>
        <w:rPr>
          <w:sz w:val="16"/>
        </w:rPr>
        <w:t>alert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>
      <w:pPr>
        <w:spacing w:before="159"/>
        <w:ind w:left="818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r>
        <w:rPr>
          <w:sz w:val="16"/>
        </w:rPr>
        <w:t>to_show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>
      <w:pPr>
        <w:spacing w:before="159"/>
        <w:ind w:left="0" w:right="8499" w:firstLine="0"/>
        <w:jc w:val="right"/>
        <w:rPr>
          <w:sz w:val="16"/>
        </w:rPr>
      </w:pPr>
      <w:r>
        <w:rPr>
          <w:sz w:val="16"/>
        </w:rPr>
        <w:t>&lt;script&gt;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1173" w:right="0" w:firstLine="0"/>
        <w:jc w:val="left"/>
        <w:rPr>
          <w:sz w:val="16"/>
        </w:rPr>
      </w:pPr>
      <w:r>
        <w:rPr>
          <w:sz w:val="16"/>
        </w:rPr>
        <w:t>alert('{{</w:t>
      </w:r>
      <w:r>
        <w:rPr>
          <w:spacing w:val="-3"/>
          <w:sz w:val="16"/>
        </w:rPr>
        <w:t xml:space="preserve"> </w:t>
      </w:r>
      <w:r>
        <w:rPr>
          <w:sz w:val="16"/>
        </w:rPr>
        <w:t>message</w:t>
      </w:r>
      <w:r>
        <w:rPr>
          <w:spacing w:val="-2"/>
          <w:sz w:val="16"/>
        </w:rPr>
        <w:t xml:space="preserve"> </w:t>
      </w:r>
      <w:r>
        <w:rPr>
          <w:sz w:val="16"/>
        </w:rPr>
        <w:t>}}')</w:t>
      </w:r>
    </w:p>
    <w:p>
      <w:pPr>
        <w:spacing w:before="159"/>
        <w:ind w:left="0" w:right="8454" w:firstLine="0"/>
        <w:jc w:val="right"/>
        <w:rPr>
          <w:sz w:val="16"/>
        </w:rPr>
      </w:pPr>
      <w:r>
        <w:rPr>
          <w:sz w:val="16"/>
        </w:rPr>
        <w:t>&lt;/script&gt;</w:t>
      </w:r>
    </w:p>
    <w:p>
      <w:pPr>
        <w:spacing w:before="160"/>
        <w:ind w:left="0" w:right="8417" w:firstLine="0"/>
        <w:jc w:val="right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endif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>
      <w:pPr>
        <w:spacing w:before="162"/>
        <w:ind w:left="64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endblock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>
      <w:pPr>
        <w:pStyle w:val="6"/>
        <w:rPr>
          <w:sz w:val="18"/>
        </w:rPr>
      </w:pPr>
    </w:p>
    <w:p>
      <w:pPr>
        <w:pStyle w:val="6"/>
        <w:spacing w:before="7"/>
        <w:rPr>
          <w:sz w:val="25"/>
        </w:rPr>
      </w:pPr>
    </w:p>
    <w:p>
      <w:pPr>
        <w:spacing w:before="1"/>
        <w:ind w:left="64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block</w:t>
      </w:r>
      <w:r>
        <w:rPr>
          <w:spacing w:val="-1"/>
          <w:sz w:val="16"/>
        </w:rPr>
        <w:t xml:space="preserve"> </w:t>
      </w:r>
      <w:r>
        <w:rPr>
          <w:sz w:val="16"/>
        </w:rPr>
        <w:t>main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>
      <w:pPr>
        <w:spacing w:before="161"/>
        <w:ind w:left="64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endblock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>
      <w:pPr>
        <w:spacing w:before="159"/>
        <w:ind w:left="460" w:right="0" w:firstLine="0"/>
        <w:jc w:val="left"/>
        <w:rPr>
          <w:sz w:val="16"/>
        </w:rPr>
      </w:pPr>
      <w:r>
        <w:rPr>
          <w:sz w:val="16"/>
        </w:rPr>
        <w:t>&lt;/body&gt;</w:t>
      </w:r>
    </w:p>
    <w:p>
      <w:pPr>
        <w:spacing w:before="160"/>
        <w:ind w:left="460" w:right="0" w:firstLine="0"/>
        <w:jc w:val="left"/>
        <w:rPr>
          <w:sz w:val="16"/>
        </w:rPr>
      </w:pPr>
      <w:r>
        <w:rPr>
          <w:sz w:val="16"/>
        </w:rPr>
        <w:t>&lt;/html&gt;</w:t>
      </w:r>
    </w:p>
    <w:p>
      <w:pPr>
        <w:spacing w:after="0"/>
        <w:jc w:val="left"/>
        <w:rPr>
          <w:sz w:val="16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pStyle w:val="3"/>
        <w:ind w:left="100" w:firstLine="0"/>
        <w:rPr>
          <w:u w:val="none"/>
        </w:rPr>
      </w:pPr>
      <w:r>
        <w:rPr>
          <w:u w:val="thick"/>
        </w:rPr>
        <w:t>login.html:</w:t>
      </w:r>
    </w:p>
    <w:p>
      <w:pPr>
        <w:spacing w:before="161"/>
        <w:ind w:left="10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extends</w:t>
      </w:r>
      <w:r>
        <w:rPr>
          <w:spacing w:val="-3"/>
          <w:sz w:val="16"/>
        </w:rPr>
        <w:t xml:space="preserve"> </w:t>
      </w:r>
      <w:r>
        <w:rPr>
          <w:sz w:val="16"/>
        </w:rPr>
        <w:t>'base.html'</w:t>
      </w:r>
      <w:r>
        <w:rPr>
          <w:spacing w:val="-6"/>
          <w:sz w:val="16"/>
        </w:rPr>
        <w:t xml:space="preserve"> </w:t>
      </w:r>
      <w:r>
        <w:rPr>
          <w:sz w:val="16"/>
        </w:rPr>
        <w:t>%}</w:t>
      </w:r>
    </w:p>
    <w:p>
      <w:pPr>
        <w:pStyle w:val="6"/>
        <w:rPr>
          <w:sz w:val="18"/>
        </w:rPr>
      </w:pPr>
    </w:p>
    <w:p>
      <w:pPr>
        <w:pStyle w:val="6"/>
        <w:spacing w:before="10"/>
        <w:rPr>
          <w:sz w:val="25"/>
        </w:rPr>
      </w:pPr>
    </w:p>
    <w:p>
      <w:pPr>
        <w:spacing w:before="0" w:line="448" w:lineRule="auto"/>
        <w:ind w:left="280" w:right="8802" w:hanging="180"/>
        <w:jc w:val="left"/>
        <w:rPr>
          <w:sz w:val="16"/>
        </w:rPr>
      </w:pPr>
      <w:r>
        <w:rPr>
          <w:sz w:val="16"/>
        </w:rPr>
        <w:t>{% block title %}</w:t>
      </w:r>
      <w:r>
        <w:rPr>
          <w:spacing w:val="-42"/>
          <w:sz w:val="16"/>
        </w:rPr>
        <w:t xml:space="preserve"> </w:t>
      </w:r>
      <w:r>
        <w:rPr>
          <w:sz w:val="16"/>
        </w:rPr>
        <w:t>Login</w:t>
      </w:r>
    </w:p>
    <w:p>
      <w:pPr>
        <w:spacing w:before="1"/>
        <w:ind w:left="10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1"/>
          <w:sz w:val="16"/>
        </w:rPr>
        <w:t xml:space="preserve"> </w:t>
      </w:r>
      <w:r>
        <w:rPr>
          <w:sz w:val="16"/>
        </w:rPr>
        <w:t>endblock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>
      <w:pPr>
        <w:pStyle w:val="6"/>
        <w:rPr>
          <w:sz w:val="18"/>
        </w:rPr>
      </w:pPr>
    </w:p>
    <w:p>
      <w:pPr>
        <w:pStyle w:val="6"/>
        <w:spacing w:before="7"/>
        <w:rPr>
          <w:sz w:val="25"/>
        </w:rPr>
      </w:pPr>
    </w:p>
    <w:p>
      <w:pPr>
        <w:spacing w:before="1"/>
        <w:ind w:left="10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2"/>
          <w:sz w:val="16"/>
        </w:rPr>
        <w:t xml:space="preserve"> </w:t>
      </w:r>
      <w:r>
        <w:rPr>
          <w:sz w:val="16"/>
        </w:rPr>
        <w:t>block</w:t>
      </w:r>
      <w:r>
        <w:rPr>
          <w:spacing w:val="-1"/>
          <w:sz w:val="16"/>
        </w:rPr>
        <w:t xml:space="preserve"> </w:t>
      </w:r>
      <w:r>
        <w:rPr>
          <w:sz w:val="16"/>
        </w:rPr>
        <w:t>main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>
      <w:pPr>
        <w:spacing w:before="161"/>
        <w:ind w:left="280" w:right="0" w:firstLine="0"/>
        <w:jc w:val="left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class="bg-main-div"&gt;</w:t>
      </w:r>
    </w:p>
    <w:p>
      <w:pPr>
        <w:spacing w:before="159"/>
        <w:ind w:left="0" w:right="7398" w:firstLine="0"/>
        <w:jc w:val="right"/>
        <w:rPr>
          <w:sz w:val="16"/>
        </w:rPr>
      </w:pPr>
      <w:r>
        <w:rPr>
          <w:sz w:val="16"/>
        </w:rPr>
        <w:t>&lt;section</w:t>
      </w:r>
      <w:r>
        <w:rPr>
          <w:spacing w:val="-9"/>
          <w:sz w:val="16"/>
        </w:rPr>
        <w:t xml:space="preserve"> </w:t>
      </w:r>
      <w:r>
        <w:rPr>
          <w:sz w:val="16"/>
        </w:rPr>
        <w:t>class="login-section"&gt;</w:t>
      </w:r>
    </w:p>
    <w:p>
      <w:pPr>
        <w:spacing w:before="160"/>
        <w:ind w:left="635" w:right="0" w:firstLine="0"/>
        <w:jc w:val="left"/>
        <w:rPr>
          <w:sz w:val="16"/>
        </w:rPr>
      </w:pPr>
      <w:r>
        <w:rPr>
          <w:sz w:val="16"/>
        </w:rPr>
        <w:t>&lt;div</w:t>
      </w:r>
      <w:r>
        <w:rPr>
          <w:spacing w:val="-4"/>
          <w:sz w:val="16"/>
        </w:rPr>
        <w:t xml:space="preserve"> </w:t>
      </w:r>
      <w:r>
        <w:rPr>
          <w:sz w:val="16"/>
        </w:rPr>
        <w:t>class="login-div"&gt;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0" w:right="7355" w:firstLine="0"/>
        <w:jc w:val="right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class="login-header"&gt;</w:t>
      </w:r>
    </w:p>
    <w:p>
      <w:pPr>
        <w:spacing w:before="159"/>
        <w:ind w:left="990" w:right="0" w:firstLine="0"/>
        <w:jc w:val="left"/>
        <w:rPr>
          <w:sz w:val="16"/>
        </w:rPr>
      </w:pPr>
      <w:r>
        <w:rPr>
          <w:sz w:val="16"/>
        </w:rPr>
        <w:t>&lt;img</w:t>
      </w:r>
      <w:r>
        <w:rPr>
          <w:spacing w:val="-5"/>
          <w:sz w:val="16"/>
        </w:rPr>
        <w:t xml:space="preserve"> </w:t>
      </w:r>
      <w:r>
        <w:rPr>
          <w:sz w:val="16"/>
        </w:rPr>
        <w:t>src="{{</w:t>
      </w:r>
      <w:r>
        <w:rPr>
          <w:spacing w:val="-3"/>
          <w:sz w:val="16"/>
        </w:rPr>
        <w:t xml:space="preserve"> </w:t>
      </w:r>
      <w:r>
        <w:rPr>
          <w:sz w:val="16"/>
        </w:rPr>
        <w:t>url_for('static',</w:t>
      </w:r>
      <w:r>
        <w:rPr>
          <w:spacing w:val="-4"/>
          <w:sz w:val="16"/>
        </w:rPr>
        <w:t xml:space="preserve"> </w:t>
      </w:r>
      <w:r>
        <w:rPr>
          <w:sz w:val="16"/>
        </w:rPr>
        <w:t>filename='images/cart</w:t>
      </w:r>
      <w:r>
        <w:rPr>
          <w:spacing w:val="-1"/>
          <w:sz w:val="16"/>
        </w:rPr>
        <w:t xml:space="preserve"> </w:t>
      </w:r>
      <w:r>
        <w:rPr>
          <w:sz w:val="16"/>
        </w:rPr>
        <w:t>logo</w:t>
      </w:r>
      <w:r>
        <w:rPr>
          <w:spacing w:val="-8"/>
          <w:sz w:val="16"/>
        </w:rPr>
        <w:t xml:space="preserve"> </w:t>
      </w:r>
      <w:r>
        <w:rPr>
          <w:sz w:val="16"/>
        </w:rPr>
        <w:t>white.png')</w:t>
      </w:r>
      <w:r>
        <w:rPr>
          <w:spacing w:val="-3"/>
          <w:sz w:val="16"/>
        </w:rPr>
        <w:t xml:space="preserve"> </w:t>
      </w:r>
      <w:r>
        <w:rPr>
          <w:sz w:val="16"/>
        </w:rPr>
        <w:t>}}"</w:t>
      </w:r>
      <w:r>
        <w:rPr>
          <w:spacing w:val="-3"/>
          <w:sz w:val="16"/>
        </w:rPr>
        <w:t xml:space="preserve"> </w:t>
      </w:r>
      <w:r>
        <w:rPr>
          <w:sz w:val="16"/>
        </w:rPr>
        <w:t>class="login-img"</w:t>
      </w:r>
      <w:r>
        <w:rPr>
          <w:spacing w:val="-2"/>
          <w:sz w:val="16"/>
        </w:rPr>
        <w:t xml:space="preserve"> </w:t>
      </w:r>
      <w:r>
        <w:rPr>
          <w:sz w:val="16"/>
        </w:rPr>
        <w:t>alt="logo"</w:t>
      </w:r>
      <w:r>
        <w:rPr>
          <w:spacing w:val="-4"/>
          <w:sz w:val="16"/>
        </w:rPr>
        <w:t xml:space="preserve"> </w:t>
      </w:r>
      <w:r>
        <w:rPr>
          <w:sz w:val="16"/>
        </w:rPr>
        <w:t>/&gt;</w:t>
      </w:r>
    </w:p>
    <w:p>
      <w:pPr>
        <w:spacing w:before="159"/>
        <w:ind w:left="990" w:right="0" w:firstLine="0"/>
        <w:jc w:val="left"/>
        <w:rPr>
          <w:sz w:val="16"/>
        </w:rPr>
      </w:pPr>
      <w:r>
        <w:rPr>
          <w:sz w:val="16"/>
        </w:rPr>
        <w:t>&lt;h2&gt;Sign</w:t>
      </w:r>
      <w:r>
        <w:rPr>
          <w:spacing w:val="-3"/>
          <w:sz w:val="16"/>
        </w:rPr>
        <w:t xml:space="preserve"> </w:t>
      </w:r>
      <w:r>
        <w:rPr>
          <w:sz w:val="16"/>
        </w:rPr>
        <w:t>in&lt;/h2&gt;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990" w:right="0" w:firstLine="0"/>
        <w:jc w:val="left"/>
        <w:rPr>
          <w:sz w:val="16"/>
        </w:rPr>
      </w:pPr>
      <w:r>
        <w:rPr>
          <w:sz w:val="16"/>
        </w:rPr>
        <w:t>&lt;p&gt;Use</w:t>
      </w:r>
      <w:r>
        <w:rPr>
          <w:spacing w:val="-5"/>
          <w:sz w:val="16"/>
        </w:rPr>
        <w:t xml:space="preserve"> </w:t>
      </w:r>
      <w:r>
        <w:rPr>
          <w:sz w:val="16"/>
        </w:rPr>
        <w:t>your</w:t>
      </w:r>
      <w:r>
        <w:rPr>
          <w:spacing w:val="-3"/>
          <w:sz w:val="16"/>
        </w:rPr>
        <w:t xml:space="preserve"> </w:t>
      </w:r>
      <w:r>
        <w:rPr>
          <w:sz w:val="16"/>
        </w:rPr>
        <w:t>Registry</w:t>
      </w:r>
      <w:r>
        <w:rPr>
          <w:spacing w:val="-4"/>
          <w:sz w:val="16"/>
        </w:rPr>
        <w:t xml:space="preserve"> </w:t>
      </w:r>
      <w:r>
        <w:rPr>
          <w:sz w:val="16"/>
        </w:rPr>
        <w:t>Account&lt;/p&gt;</w:t>
      </w:r>
    </w:p>
    <w:p>
      <w:pPr>
        <w:spacing w:before="159"/>
        <w:ind w:left="813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spacing w:before="159"/>
        <w:ind w:left="813" w:right="0" w:firstLine="0"/>
        <w:jc w:val="left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class="login-remind"&gt;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990" w:right="0" w:firstLine="0"/>
        <w:jc w:val="left"/>
        <w:rPr>
          <w:sz w:val="16"/>
        </w:rPr>
      </w:pPr>
      <w:r>
        <w:rPr>
          <w:sz w:val="16"/>
        </w:rPr>
        <w:t>&lt;form</w:t>
      </w:r>
      <w:r>
        <w:rPr>
          <w:spacing w:val="-3"/>
          <w:sz w:val="16"/>
        </w:rPr>
        <w:t xml:space="preserve"> </w:t>
      </w:r>
      <w:r>
        <w:rPr>
          <w:sz w:val="16"/>
        </w:rPr>
        <w:t>action="{{</w:t>
      </w:r>
      <w:r>
        <w:rPr>
          <w:spacing w:val="-2"/>
          <w:sz w:val="16"/>
        </w:rPr>
        <w:t xml:space="preserve"> </w:t>
      </w:r>
      <w:r>
        <w:rPr>
          <w:sz w:val="16"/>
        </w:rPr>
        <w:t>url_for('blue_print.login')</w:t>
      </w:r>
      <w:r>
        <w:rPr>
          <w:spacing w:val="-2"/>
          <w:sz w:val="16"/>
        </w:rPr>
        <w:t xml:space="preserve"> </w:t>
      </w:r>
      <w:r>
        <w:rPr>
          <w:sz w:val="16"/>
        </w:rPr>
        <w:t>}}"</w:t>
      </w:r>
      <w:r>
        <w:rPr>
          <w:spacing w:val="-3"/>
          <w:sz w:val="16"/>
        </w:rPr>
        <w:t xml:space="preserve"> </w:t>
      </w:r>
      <w:r>
        <w:rPr>
          <w:sz w:val="16"/>
        </w:rPr>
        <w:t>method="POST"</w:t>
      </w:r>
      <w:r>
        <w:rPr>
          <w:spacing w:val="-3"/>
          <w:sz w:val="16"/>
        </w:rPr>
        <w:t xml:space="preserve"> </w:t>
      </w:r>
      <w:r>
        <w:rPr>
          <w:sz w:val="16"/>
        </w:rPr>
        <w:t>class="login-form"&gt;</w:t>
      </w:r>
    </w:p>
    <w:p>
      <w:pPr>
        <w:spacing w:before="159"/>
        <w:ind w:left="0" w:right="7401" w:firstLine="0"/>
        <w:jc w:val="right"/>
        <w:rPr>
          <w:sz w:val="16"/>
        </w:rPr>
      </w:pPr>
      <w:r>
        <w:rPr>
          <w:sz w:val="16"/>
        </w:rPr>
        <w:t>&lt;label&gt;Email&lt;/label&gt;</w:t>
      </w:r>
    </w:p>
    <w:p>
      <w:pPr>
        <w:spacing w:before="159"/>
        <w:ind w:left="1170" w:right="0" w:firstLine="0"/>
        <w:jc w:val="left"/>
        <w:rPr>
          <w:sz w:val="16"/>
        </w:rPr>
      </w:pPr>
      <w:r>
        <w:rPr>
          <w:sz w:val="16"/>
        </w:rPr>
        <w:t>&lt;input</w:t>
      </w:r>
      <w:r>
        <w:rPr>
          <w:spacing w:val="-3"/>
          <w:sz w:val="16"/>
        </w:rPr>
        <w:t xml:space="preserve"> </w:t>
      </w:r>
      <w:r>
        <w:rPr>
          <w:sz w:val="16"/>
        </w:rPr>
        <w:t>type="email"</w:t>
      </w:r>
      <w:r>
        <w:rPr>
          <w:spacing w:val="-3"/>
          <w:sz w:val="16"/>
        </w:rPr>
        <w:t xml:space="preserve"> </w:t>
      </w:r>
      <w:r>
        <w:rPr>
          <w:sz w:val="16"/>
        </w:rPr>
        <w:t>required</w:t>
      </w:r>
      <w:r>
        <w:rPr>
          <w:spacing w:val="-2"/>
          <w:sz w:val="16"/>
        </w:rPr>
        <w:t xml:space="preserve"> </w:t>
      </w:r>
      <w:r>
        <w:rPr>
          <w:sz w:val="16"/>
        </w:rPr>
        <w:t>value="{{</w:t>
      </w:r>
      <w:r>
        <w:rPr>
          <w:spacing w:val="-2"/>
          <w:sz w:val="16"/>
        </w:rPr>
        <w:t xml:space="preserve"> </w:t>
      </w:r>
      <w:r>
        <w:rPr>
          <w:sz w:val="16"/>
        </w:rPr>
        <w:t>email</w:t>
      </w:r>
      <w:r>
        <w:rPr>
          <w:spacing w:val="-1"/>
          <w:sz w:val="16"/>
        </w:rPr>
        <w:t xml:space="preserve"> </w:t>
      </w:r>
      <w:r>
        <w:rPr>
          <w:sz w:val="16"/>
        </w:rPr>
        <w:t>}}"</w:t>
      </w:r>
      <w:r>
        <w:rPr>
          <w:spacing w:val="-2"/>
          <w:sz w:val="16"/>
        </w:rPr>
        <w:t xml:space="preserve"> </w:t>
      </w:r>
      <w:r>
        <w:rPr>
          <w:sz w:val="16"/>
        </w:rPr>
        <w:t>name="email"</w:t>
      </w:r>
      <w:r>
        <w:rPr>
          <w:spacing w:val="-3"/>
          <w:sz w:val="16"/>
        </w:rPr>
        <w:t xml:space="preserve"> </w:t>
      </w:r>
      <w:r>
        <w:rPr>
          <w:sz w:val="16"/>
        </w:rPr>
        <w:t>placeholder="Enter</w:t>
      </w:r>
      <w:r>
        <w:rPr>
          <w:spacing w:val="-5"/>
          <w:sz w:val="16"/>
        </w:rPr>
        <w:t xml:space="preserve"> </w:t>
      </w:r>
      <w:r>
        <w:rPr>
          <w:sz w:val="16"/>
        </w:rPr>
        <w:t>your</w:t>
      </w:r>
      <w:r>
        <w:rPr>
          <w:spacing w:val="-4"/>
          <w:sz w:val="16"/>
        </w:rPr>
        <w:t xml:space="preserve"> </w:t>
      </w:r>
      <w:r>
        <w:rPr>
          <w:sz w:val="16"/>
        </w:rPr>
        <w:t>email"/&gt;</w:t>
      </w:r>
    </w:p>
    <w:p>
      <w:pPr>
        <w:pStyle w:val="6"/>
        <w:rPr>
          <w:sz w:val="18"/>
        </w:rPr>
      </w:pPr>
    </w:p>
    <w:p>
      <w:pPr>
        <w:pStyle w:val="6"/>
        <w:rPr>
          <w:sz w:val="26"/>
        </w:rPr>
      </w:pPr>
    </w:p>
    <w:p>
      <w:pPr>
        <w:spacing w:before="0"/>
        <w:ind w:left="1170" w:right="0" w:firstLine="0"/>
        <w:jc w:val="left"/>
        <w:rPr>
          <w:sz w:val="16"/>
        </w:rPr>
      </w:pPr>
      <w:r>
        <w:rPr>
          <w:sz w:val="16"/>
        </w:rPr>
        <w:t>&lt;label&gt;Password&lt;/label&gt;</w:t>
      </w:r>
    </w:p>
    <w:p>
      <w:pPr>
        <w:spacing w:before="159"/>
        <w:ind w:left="100" w:right="2150" w:firstLine="1070"/>
        <w:jc w:val="left"/>
        <w:rPr>
          <w:sz w:val="16"/>
        </w:rPr>
      </w:pPr>
      <w:r>
        <w:rPr>
          <w:sz w:val="16"/>
        </w:rPr>
        <w:t>&lt;input type="password" required value="{{ password }}" name="password" id="password-input"</w:t>
      </w:r>
      <w:r>
        <w:rPr>
          <w:spacing w:val="-42"/>
          <w:sz w:val="16"/>
        </w:rPr>
        <w:t xml:space="preserve"> </w:t>
      </w:r>
      <w:r>
        <w:rPr>
          <w:sz w:val="16"/>
        </w:rPr>
        <w:t>placeholder="Enter</w:t>
      </w:r>
      <w:r>
        <w:rPr>
          <w:spacing w:val="-1"/>
          <w:sz w:val="16"/>
        </w:rPr>
        <w:t xml:space="preserve"> </w:t>
      </w:r>
      <w:r>
        <w:rPr>
          <w:sz w:val="16"/>
        </w:rPr>
        <w:t>your</w:t>
      </w:r>
      <w:r>
        <w:rPr>
          <w:spacing w:val="-3"/>
          <w:sz w:val="16"/>
        </w:rPr>
        <w:t xml:space="preserve"> </w:t>
      </w:r>
      <w:r>
        <w:rPr>
          <w:sz w:val="16"/>
        </w:rPr>
        <w:t>password"/&gt;</w:t>
      </w:r>
    </w:p>
    <w:p>
      <w:pPr>
        <w:pStyle w:val="6"/>
        <w:rPr>
          <w:sz w:val="18"/>
        </w:rPr>
      </w:pPr>
    </w:p>
    <w:p>
      <w:pPr>
        <w:pStyle w:val="6"/>
        <w:spacing w:before="11"/>
        <w:rPr>
          <w:sz w:val="25"/>
        </w:rPr>
      </w:pPr>
    </w:p>
    <w:p>
      <w:pPr>
        <w:spacing w:before="0"/>
        <w:ind w:left="1170" w:right="0" w:firstLine="0"/>
        <w:jc w:val="left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class="show-pass-div"&gt;</w:t>
      </w:r>
    </w:p>
    <w:p>
      <w:pPr>
        <w:spacing w:before="159"/>
        <w:ind w:left="1348" w:right="0" w:firstLine="0"/>
        <w:jc w:val="left"/>
        <w:rPr>
          <w:sz w:val="16"/>
        </w:rPr>
      </w:pPr>
      <w:r>
        <w:rPr>
          <w:sz w:val="16"/>
        </w:rPr>
        <w:t>&lt;input</w:t>
      </w:r>
      <w:r>
        <w:rPr>
          <w:spacing w:val="-7"/>
          <w:sz w:val="16"/>
        </w:rPr>
        <w:t xml:space="preserve"> </w:t>
      </w:r>
      <w:r>
        <w:rPr>
          <w:sz w:val="16"/>
        </w:rPr>
        <w:t>type="checkbox"</w:t>
      </w:r>
      <w:r>
        <w:rPr>
          <w:spacing w:val="-7"/>
          <w:sz w:val="16"/>
        </w:rPr>
        <w:t xml:space="preserve"> </w:t>
      </w:r>
      <w:r>
        <w:rPr>
          <w:sz w:val="16"/>
        </w:rPr>
        <w:t>onclick="showPassword()"</w:t>
      </w:r>
      <w:r>
        <w:rPr>
          <w:spacing w:val="-7"/>
          <w:sz w:val="16"/>
        </w:rPr>
        <w:t xml:space="preserve"> </w:t>
      </w:r>
      <w:r>
        <w:rPr>
          <w:sz w:val="16"/>
        </w:rPr>
        <w:t>style="height:</w:t>
      </w:r>
      <w:r>
        <w:rPr>
          <w:spacing w:val="-7"/>
          <w:sz w:val="16"/>
        </w:rPr>
        <w:t xml:space="preserve"> </w:t>
      </w:r>
      <w:r>
        <w:rPr>
          <w:sz w:val="16"/>
        </w:rPr>
        <w:t>20px;"/&gt;</w:t>
      </w:r>
    </w:p>
    <w:p>
      <w:pPr>
        <w:spacing w:before="160"/>
        <w:ind w:left="1348" w:right="0" w:firstLine="0"/>
        <w:jc w:val="left"/>
        <w:rPr>
          <w:sz w:val="16"/>
        </w:rPr>
      </w:pPr>
      <w:r>
        <w:rPr>
          <w:sz w:val="16"/>
        </w:rPr>
        <w:t>&lt;p&gt;Show</w:t>
      </w:r>
      <w:r>
        <w:rPr>
          <w:spacing w:val="-7"/>
          <w:sz w:val="16"/>
        </w:rPr>
        <w:t xml:space="preserve"> </w:t>
      </w:r>
      <w:r>
        <w:rPr>
          <w:sz w:val="16"/>
        </w:rPr>
        <w:t>Password&lt;/p&gt;</w:t>
      </w:r>
    </w:p>
    <w:p>
      <w:pPr>
        <w:spacing w:before="161"/>
        <w:ind w:left="1170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pStyle w:val="6"/>
        <w:rPr>
          <w:sz w:val="18"/>
        </w:rPr>
      </w:pPr>
    </w:p>
    <w:p>
      <w:pPr>
        <w:pStyle w:val="6"/>
        <w:spacing w:before="8"/>
        <w:rPr>
          <w:sz w:val="25"/>
        </w:rPr>
      </w:pPr>
    </w:p>
    <w:p>
      <w:pPr>
        <w:spacing w:before="0"/>
        <w:ind w:left="1170" w:right="0" w:firstLine="0"/>
        <w:jc w:val="left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class="role-div"&gt;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1348" w:right="0" w:firstLine="0"/>
        <w:jc w:val="left"/>
        <w:rPr>
          <w:sz w:val="16"/>
        </w:rPr>
      </w:pPr>
      <w:r>
        <w:rPr>
          <w:sz w:val="16"/>
        </w:rPr>
        <w:t>&lt;p&gt;Role</w:t>
      </w:r>
      <w:r>
        <w:rPr>
          <w:spacing w:val="-3"/>
          <w:sz w:val="16"/>
        </w:rPr>
        <w:t xml:space="preserve"> </w:t>
      </w:r>
      <w:r>
        <w:rPr>
          <w:sz w:val="16"/>
        </w:rPr>
        <w:t>:</w:t>
      </w:r>
      <w:r>
        <w:rPr>
          <w:spacing w:val="-1"/>
          <w:sz w:val="16"/>
        </w:rPr>
        <w:t xml:space="preserve"> </w:t>
      </w:r>
      <w:r>
        <w:rPr>
          <w:sz w:val="16"/>
        </w:rPr>
        <w:t>&lt;/p&gt;</w:t>
      </w:r>
    </w:p>
    <w:p>
      <w:pPr>
        <w:spacing w:before="160"/>
        <w:ind w:left="1348" w:right="0" w:firstLine="0"/>
        <w:jc w:val="left"/>
        <w:rPr>
          <w:sz w:val="16"/>
        </w:rPr>
      </w:pPr>
      <w:r>
        <w:rPr>
          <w:sz w:val="16"/>
        </w:rPr>
        <w:t>&lt;div&gt;</w:t>
      </w:r>
    </w:p>
    <w:p>
      <w:pPr>
        <w:spacing w:before="159"/>
        <w:ind w:left="1526" w:right="0" w:firstLine="0"/>
        <w:jc w:val="left"/>
        <w:rPr>
          <w:sz w:val="16"/>
        </w:rPr>
      </w:pPr>
      <w:r>
        <w:rPr>
          <w:sz w:val="16"/>
        </w:rPr>
        <w:t>&lt;div&gt;</w:t>
      </w:r>
    </w:p>
    <w:p>
      <w:pPr>
        <w:spacing w:before="161"/>
        <w:ind w:left="1703" w:right="0" w:firstLine="0"/>
        <w:jc w:val="left"/>
        <w:rPr>
          <w:sz w:val="16"/>
        </w:rPr>
      </w:pPr>
      <w:r>
        <w:rPr>
          <w:sz w:val="16"/>
        </w:rPr>
        <w:t>&lt;input</w:t>
      </w:r>
      <w:r>
        <w:rPr>
          <w:spacing w:val="-5"/>
          <w:sz w:val="16"/>
        </w:rPr>
        <w:t xml:space="preserve"> </w:t>
      </w:r>
      <w:r>
        <w:rPr>
          <w:sz w:val="16"/>
        </w:rPr>
        <w:t>type="radio"</w:t>
      </w:r>
      <w:r>
        <w:rPr>
          <w:spacing w:val="-6"/>
          <w:sz w:val="16"/>
        </w:rPr>
        <w:t xml:space="preserve"> </w:t>
      </w:r>
      <w:r>
        <w:rPr>
          <w:sz w:val="16"/>
        </w:rPr>
        <w:t>style="height:</w:t>
      </w:r>
      <w:r>
        <w:rPr>
          <w:spacing w:val="-5"/>
          <w:sz w:val="16"/>
        </w:rPr>
        <w:t xml:space="preserve"> </w:t>
      </w:r>
      <w:r>
        <w:rPr>
          <w:sz w:val="16"/>
        </w:rPr>
        <w:t>20px;"</w:t>
      </w:r>
      <w:r>
        <w:rPr>
          <w:spacing w:val="-5"/>
          <w:sz w:val="16"/>
        </w:rPr>
        <w:t xml:space="preserve"> </w:t>
      </w:r>
      <w:r>
        <w:rPr>
          <w:sz w:val="16"/>
        </w:rPr>
        <w:t>value="Customer"</w:t>
      </w:r>
      <w:r>
        <w:rPr>
          <w:spacing w:val="-4"/>
          <w:sz w:val="16"/>
        </w:rPr>
        <w:t xml:space="preserve"> </w:t>
      </w:r>
      <w:r>
        <w:rPr>
          <w:sz w:val="16"/>
        </w:rPr>
        <w:t>checked</w:t>
      </w:r>
      <w:r>
        <w:rPr>
          <w:spacing w:val="-4"/>
          <w:sz w:val="16"/>
        </w:rPr>
        <w:t xml:space="preserve"> </w:t>
      </w:r>
      <w:r>
        <w:rPr>
          <w:sz w:val="16"/>
        </w:rPr>
        <w:t>name="role-check"/&gt;</w:t>
      </w:r>
    </w:p>
    <w:p>
      <w:pPr>
        <w:spacing w:before="160"/>
        <w:ind w:left="1703" w:right="0" w:firstLine="0"/>
        <w:jc w:val="left"/>
        <w:rPr>
          <w:sz w:val="16"/>
        </w:rPr>
      </w:pPr>
      <w:r>
        <w:rPr>
          <w:sz w:val="16"/>
        </w:rPr>
        <w:t>&lt;p&gt;Customer&lt;/p&gt;</w:t>
      </w:r>
    </w:p>
    <w:p>
      <w:pPr>
        <w:spacing w:before="159"/>
        <w:ind w:left="1526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spacing w:before="161"/>
        <w:ind w:left="1526" w:right="0" w:firstLine="0"/>
        <w:jc w:val="left"/>
        <w:rPr>
          <w:sz w:val="16"/>
        </w:rPr>
      </w:pPr>
      <w:r>
        <w:rPr>
          <w:sz w:val="16"/>
        </w:rPr>
        <w:t>&lt;div&gt;</w:t>
      </w:r>
    </w:p>
    <w:p>
      <w:pPr>
        <w:spacing w:before="160"/>
        <w:ind w:left="1703" w:right="0" w:firstLine="0"/>
        <w:jc w:val="left"/>
        <w:rPr>
          <w:sz w:val="16"/>
        </w:rPr>
      </w:pPr>
      <w:r>
        <w:rPr>
          <w:sz w:val="16"/>
        </w:rPr>
        <w:t>&lt;input</w:t>
      </w:r>
      <w:r>
        <w:rPr>
          <w:spacing w:val="-5"/>
          <w:sz w:val="16"/>
        </w:rPr>
        <w:t xml:space="preserve"> </w:t>
      </w:r>
      <w:r>
        <w:rPr>
          <w:sz w:val="16"/>
        </w:rPr>
        <w:t>type="radio"</w:t>
      </w:r>
      <w:r>
        <w:rPr>
          <w:spacing w:val="-5"/>
          <w:sz w:val="16"/>
        </w:rPr>
        <w:t xml:space="preserve"> </w:t>
      </w:r>
      <w:r>
        <w:rPr>
          <w:sz w:val="16"/>
        </w:rPr>
        <w:t>style="height:</w:t>
      </w:r>
      <w:r>
        <w:rPr>
          <w:spacing w:val="-5"/>
          <w:sz w:val="16"/>
        </w:rPr>
        <w:t xml:space="preserve"> </w:t>
      </w:r>
      <w:r>
        <w:rPr>
          <w:sz w:val="16"/>
        </w:rPr>
        <w:t>20px;"</w:t>
      </w:r>
      <w:r>
        <w:rPr>
          <w:spacing w:val="-4"/>
          <w:sz w:val="16"/>
        </w:rPr>
        <w:t xml:space="preserve"> </w:t>
      </w:r>
      <w:r>
        <w:rPr>
          <w:sz w:val="16"/>
        </w:rPr>
        <w:t>value="Agent"</w:t>
      </w:r>
      <w:r>
        <w:rPr>
          <w:spacing w:val="-5"/>
          <w:sz w:val="16"/>
        </w:rPr>
        <w:t xml:space="preserve"> </w:t>
      </w:r>
      <w:r>
        <w:rPr>
          <w:sz w:val="16"/>
        </w:rPr>
        <w:t>name="role-check"/&gt;</w:t>
      </w:r>
    </w:p>
    <w:p>
      <w:pPr>
        <w:spacing w:before="159"/>
        <w:ind w:left="1703" w:right="0" w:firstLine="0"/>
        <w:jc w:val="left"/>
        <w:rPr>
          <w:sz w:val="16"/>
        </w:rPr>
      </w:pPr>
      <w:r>
        <w:rPr>
          <w:sz w:val="16"/>
        </w:rPr>
        <w:t>&lt;p&gt;Agent&lt;/p&gt;</w:t>
      </w:r>
    </w:p>
    <w:p>
      <w:pPr>
        <w:spacing w:before="161"/>
        <w:ind w:left="1526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spacing w:after="0"/>
        <w:jc w:val="left"/>
        <w:rPr>
          <w:sz w:val="16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spacing w:before="82"/>
        <w:ind w:left="1348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spacing w:before="160"/>
        <w:ind w:left="1170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pStyle w:val="6"/>
        <w:rPr>
          <w:sz w:val="18"/>
        </w:rPr>
      </w:pPr>
    </w:p>
    <w:p>
      <w:pPr>
        <w:pStyle w:val="6"/>
        <w:spacing w:before="10"/>
        <w:rPr>
          <w:sz w:val="25"/>
        </w:rPr>
      </w:pPr>
    </w:p>
    <w:p>
      <w:pPr>
        <w:spacing w:before="0"/>
        <w:ind w:left="1170" w:right="0" w:firstLine="0"/>
        <w:jc w:val="left"/>
        <w:rPr>
          <w:sz w:val="16"/>
        </w:rPr>
      </w:pPr>
      <w:r>
        <w:rPr>
          <w:sz w:val="16"/>
        </w:rPr>
        <w:t>&lt;button</w:t>
      </w:r>
      <w:r>
        <w:rPr>
          <w:spacing w:val="-10"/>
          <w:sz w:val="16"/>
        </w:rPr>
        <w:t xml:space="preserve"> </w:t>
      </w:r>
      <w:r>
        <w:rPr>
          <w:sz w:val="16"/>
        </w:rPr>
        <w:t>class="submit-btn"</w:t>
      </w:r>
      <w:r>
        <w:rPr>
          <w:spacing w:val="-9"/>
          <w:sz w:val="16"/>
        </w:rPr>
        <w:t xml:space="preserve"> </w:t>
      </w:r>
      <w:r>
        <w:rPr>
          <w:sz w:val="16"/>
        </w:rPr>
        <w:t>type="submit"&gt;Login&lt;/button&gt;</w:t>
      </w:r>
    </w:p>
    <w:p>
      <w:pPr>
        <w:pStyle w:val="6"/>
        <w:rPr>
          <w:sz w:val="18"/>
        </w:rPr>
      </w:pPr>
    </w:p>
    <w:p>
      <w:pPr>
        <w:pStyle w:val="6"/>
        <w:spacing w:before="11"/>
        <w:rPr>
          <w:sz w:val="25"/>
        </w:rPr>
      </w:pPr>
    </w:p>
    <w:p>
      <w:pPr>
        <w:spacing w:before="0"/>
        <w:ind w:left="1170" w:right="0" w:firstLine="0"/>
        <w:jc w:val="left"/>
        <w:rPr>
          <w:sz w:val="16"/>
        </w:rPr>
      </w:pPr>
      <w:r>
        <w:rPr>
          <w:sz w:val="16"/>
        </w:rPr>
        <w:t>&lt;div&gt;</w:t>
      </w:r>
    </w:p>
    <w:p>
      <w:pPr>
        <w:spacing w:before="159"/>
        <w:ind w:left="1348" w:right="0" w:firstLine="0"/>
        <w:jc w:val="left"/>
        <w:rPr>
          <w:sz w:val="16"/>
        </w:rPr>
      </w:pPr>
      <w:r>
        <w:rPr>
          <w:sz w:val="16"/>
        </w:rPr>
        <w:t>&lt;!--</w:t>
      </w:r>
      <w:r>
        <w:rPr>
          <w:spacing w:val="-3"/>
          <w:sz w:val="16"/>
        </w:rPr>
        <w:t xml:space="preserve"> </w:t>
      </w:r>
      <w:r>
        <w:rPr>
          <w:sz w:val="16"/>
        </w:rPr>
        <w:t>{{</w:t>
      </w:r>
      <w:r>
        <w:rPr>
          <w:spacing w:val="-3"/>
          <w:sz w:val="16"/>
        </w:rPr>
        <w:t xml:space="preserve"> </w:t>
      </w:r>
      <w:r>
        <w:rPr>
          <w:sz w:val="16"/>
        </w:rPr>
        <w:t>url_for('blue_print.forgot')</w:t>
      </w:r>
      <w:r>
        <w:rPr>
          <w:spacing w:val="-5"/>
          <w:sz w:val="16"/>
        </w:rPr>
        <w:t xml:space="preserve"> </w:t>
      </w:r>
      <w:r>
        <w:rPr>
          <w:sz w:val="16"/>
        </w:rPr>
        <w:t>}} --&gt;</w:t>
      </w:r>
    </w:p>
    <w:p>
      <w:pPr>
        <w:spacing w:before="159"/>
        <w:ind w:left="1348" w:right="0" w:firstLine="0"/>
        <w:jc w:val="left"/>
        <w:rPr>
          <w:sz w:val="16"/>
        </w:rPr>
      </w:pPr>
      <w:r>
        <w:rPr>
          <w:sz w:val="16"/>
        </w:rPr>
        <w:t>&lt;a</w:t>
      </w:r>
      <w:r>
        <w:rPr>
          <w:spacing w:val="-6"/>
          <w:sz w:val="16"/>
        </w:rPr>
        <w:t xml:space="preserve"> </w:t>
      </w:r>
      <w:r>
        <w:rPr>
          <w:sz w:val="16"/>
        </w:rPr>
        <w:t>href="{{</w:t>
      </w:r>
      <w:r>
        <w:rPr>
          <w:spacing w:val="-3"/>
          <w:sz w:val="16"/>
        </w:rPr>
        <w:t xml:space="preserve"> </w:t>
      </w:r>
      <w:r>
        <w:rPr>
          <w:sz w:val="16"/>
        </w:rPr>
        <w:t>url_for('blue_print.forgot')</w:t>
      </w:r>
      <w:r>
        <w:rPr>
          <w:spacing w:val="-6"/>
          <w:sz w:val="16"/>
        </w:rPr>
        <w:t xml:space="preserve"> </w:t>
      </w:r>
      <w:r>
        <w:rPr>
          <w:sz w:val="16"/>
        </w:rPr>
        <w:t>}}"</w:t>
      </w:r>
      <w:r>
        <w:rPr>
          <w:spacing w:val="-4"/>
          <w:sz w:val="16"/>
        </w:rPr>
        <w:t xml:space="preserve"> </w:t>
      </w:r>
      <w:r>
        <w:rPr>
          <w:sz w:val="16"/>
        </w:rPr>
        <w:t>class="links"&gt;Forgot</w:t>
      </w:r>
      <w:r>
        <w:rPr>
          <w:spacing w:val="-4"/>
          <w:sz w:val="16"/>
        </w:rPr>
        <w:t xml:space="preserve"> </w:t>
      </w:r>
      <w:r>
        <w:rPr>
          <w:sz w:val="16"/>
        </w:rPr>
        <w:t>Password?&lt;/a&gt;</w:t>
      </w:r>
      <w:r>
        <w:rPr>
          <w:spacing w:val="-4"/>
          <w:sz w:val="16"/>
        </w:rPr>
        <w:t xml:space="preserve"> </w:t>
      </w:r>
      <w:r>
        <w:rPr>
          <w:sz w:val="16"/>
        </w:rPr>
        <w:t>&lt;br&gt;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1348" w:right="0" w:firstLine="0"/>
        <w:jc w:val="left"/>
        <w:rPr>
          <w:sz w:val="16"/>
        </w:rPr>
      </w:pPr>
      <w:r>
        <w:rPr>
          <w:sz w:val="16"/>
        </w:rPr>
        <w:t>&lt;div&gt;</w:t>
      </w:r>
    </w:p>
    <w:p>
      <w:pPr>
        <w:spacing w:before="159"/>
        <w:ind w:left="1526" w:right="0" w:firstLine="0"/>
        <w:jc w:val="left"/>
        <w:rPr>
          <w:sz w:val="16"/>
        </w:rPr>
      </w:pPr>
      <w:r>
        <w:rPr>
          <w:sz w:val="16"/>
        </w:rPr>
        <w:t>&lt;a</w:t>
      </w:r>
      <w:r>
        <w:rPr>
          <w:spacing w:val="-7"/>
          <w:sz w:val="16"/>
        </w:rPr>
        <w:t xml:space="preserve"> </w:t>
      </w:r>
      <w:r>
        <w:rPr>
          <w:sz w:val="16"/>
        </w:rPr>
        <w:t>href="{{</w:t>
      </w:r>
      <w:r>
        <w:rPr>
          <w:spacing w:val="-4"/>
          <w:sz w:val="16"/>
        </w:rPr>
        <w:t xml:space="preserve"> </w:t>
      </w:r>
      <w:r>
        <w:rPr>
          <w:sz w:val="16"/>
        </w:rPr>
        <w:t>url_for('blue_print.register')</w:t>
      </w:r>
      <w:r>
        <w:rPr>
          <w:spacing w:val="-4"/>
          <w:sz w:val="16"/>
        </w:rPr>
        <w:t xml:space="preserve"> </w:t>
      </w:r>
      <w:r>
        <w:rPr>
          <w:sz w:val="16"/>
        </w:rPr>
        <w:t>}}"</w:t>
      </w:r>
      <w:r>
        <w:rPr>
          <w:spacing w:val="-5"/>
          <w:sz w:val="16"/>
        </w:rPr>
        <w:t xml:space="preserve"> </w:t>
      </w:r>
      <w:r>
        <w:rPr>
          <w:sz w:val="16"/>
        </w:rPr>
        <w:t>class="links"&gt;Don't</w:t>
      </w:r>
      <w:r>
        <w:rPr>
          <w:spacing w:val="-3"/>
          <w:sz w:val="16"/>
        </w:rPr>
        <w:t xml:space="preserve"> </w:t>
      </w:r>
      <w:r>
        <w:rPr>
          <w:sz w:val="16"/>
        </w:rPr>
        <w:t>have</w:t>
      </w:r>
      <w:r>
        <w:rPr>
          <w:spacing w:val="-4"/>
          <w:sz w:val="16"/>
        </w:rPr>
        <w:t xml:space="preserve"> </w:t>
      </w:r>
      <w:r>
        <w:rPr>
          <w:sz w:val="16"/>
        </w:rPr>
        <w:t>an</w:t>
      </w:r>
      <w:r>
        <w:rPr>
          <w:spacing w:val="-4"/>
          <w:sz w:val="16"/>
        </w:rPr>
        <w:t xml:space="preserve"> </w:t>
      </w:r>
      <w:r>
        <w:rPr>
          <w:sz w:val="16"/>
        </w:rPr>
        <w:t>account</w:t>
      </w:r>
      <w:r>
        <w:rPr>
          <w:spacing w:val="-5"/>
          <w:sz w:val="16"/>
        </w:rPr>
        <w:t xml:space="preserve"> </w:t>
      </w:r>
      <w:r>
        <w:rPr>
          <w:sz w:val="16"/>
        </w:rPr>
        <w:t>yet?</w:t>
      </w:r>
      <w:r>
        <w:rPr>
          <w:spacing w:val="-4"/>
          <w:sz w:val="16"/>
        </w:rPr>
        <w:t xml:space="preserve"> </w:t>
      </w:r>
      <w:r>
        <w:rPr>
          <w:sz w:val="16"/>
        </w:rPr>
        <w:t>Register&lt;/a&gt;</w:t>
      </w:r>
    </w:p>
    <w:p>
      <w:pPr>
        <w:spacing w:before="159"/>
        <w:ind w:left="1348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1170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spacing w:before="160"/>
        <w:ind w:left="990" w:right="0" w:firstLine="0"/>
        <w:jc w:val="left"/>
        <w:rPr>
          <w:sz w:val="16"/>
        </w:rPr>
      </w:pPr>
      <w:r>
        <w:rPr>
          <w:sz w:val="16"/>
        </w:rPr>
        <w:t>&lt;/form&gt;</w:t>
      </w:r>
    </w:p>
    <w:p>
      <w:pPr>
        <w:spacing w:before="159"/>
        <w:ind w:left="0" w:right="8814" w:firstLine="0"/>
        <w:jc w:val="right"/>
        <w:rPr>
          <w:sz w:val="16"/>
        </w:rPr>
      </w:pPr>
      <w:r>
        <w:rPr>
          <w:sz w:val="16"/>
        </w:rPr>
        <w:t>&lt;/div&gt;</w:t>
      </w:r>
    </w:p>
    <w:p>
      <w:pPr>
        <w:spacing w:before="162"/>
        <w:ind w:left="85" w:right="8441" w:firstLine="0"/>
        <w:jc w:val="center"/>
        <w:rPr>
          <w:sz w:val="16"/>
        </w:rPr>
      </w:pPr>
      <w:r>
        <w:rPr>
          <w:sz w:val="16"/>
        </w:rPr>
        <w:t>&lt;/div&gt;</w:t>
      </w:r>
    </w:p>
    <w:p>
      <w:pPr>
        <w:spacing w:before="159"/>
        <w:ind w:left="85" w:right="8494" w:firstLine="0"/>
        <w:jc w:val="center"/>
        <w:rPr>
          <w:sz w:val="16"/>
        </w:rPr>
      </w:pPr>
      <w:r>
        <w:rPr>
          <w:sz w:val="16"/>
        </w:rPr>
        <w:t>&lt;/section&gt;</w:t>
      </w:r>
    </w:p>
    <w:p>
      <w:pPr>
        <w:spacing w:before="159"/>
        <w:ind w:left="280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spacing w:before="162"/>
        <w:ind w:left="0" w:right="8840" w:firstLine="0"/>
        <w:jc w:val="right"/>
        <w:rPr>
          <w:sz w:val="16"/>
        </w:rPr>
      </w:pPr>
      <w:r>
        <w:rPr>
          <w:sz w:val="16"/>
        </w:rPr>
        <w:t>{%</w:t>
      </w:r>
      <w:r>
        <w:rPr>
          <w:spacing w:val="1"/>
          <w:sz w:val="16"/>
        </w:rPr>
        <w:t xml:space="preserve"> </w:t>
      </w:r>
      <w:r>
        <w:rPr>
          <w:sz w:val="16"/>
        </w:rPr>
        <w:t>endblock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>
      <w:pPr>
        <w:pStyle w:val="6"/>
        <w:rPr>
          <w:sz w:val="18"/>
        </w:rPr>
      </w:pPr>
    </w:p>
    <w:p>
      <w:pPr>
        <w:pStyle w:val="6"/>
        <w:spacing w:before="6"/>
        <w:rPr>
          <w:sz w:val="25"/>
        </w:rPr>
      </w:pPr>
    </w:p>
    <w:p>
      <w:pPr>
        <w:pStyle w:val="3"/>
        <w:spacing w:before="0"/>
        <w:ind w:left="100" w:firstLine="0"/>
        <w:rPr>
          <w:u w:val="none"/>
        </w:rPr>
      </w:pPr>
      <w:r>
        <w:rPr>
          <w:u w:val="thick"/>
        </w:rPr>
        <w:t>address.html:</w:t>
      </w:r>
    </w:p>
    <w:p>
      <w:pPr>
        <w:spacing w:before="163"/>
        <w:ind w:left="10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extends</w:t>
      </w:r>
      <w:r>
        <w:rPr>
          <w:spacing w:val="-3"/>
          <w:sz w:val="16"/>
        </w:rPr>
        <w:t xml:space="preserve"> </w:t>
      </w:r>
      <w:r>
        <w:rPr>
          <w:sz w:val="16"/>
        </w:rPr>
        <w:t>'base.html'</w:t>
      </w:r>
      <w:r>
        <w:rPr>
          <w:spacing w:val="-6"/>
          <w:sz w:val="16"/>
        </w:rPr>
        <w:t xml:space="preserve"> </w:t>
      </w:r>
      <w:r>
        <w:rPr>
          <w:sz w:val="16"/>
        </w:rPr>
        <w:t>%}</w:t>
      </w:r>
    </w:p>
    <w:p>
      <w:pPr>
        <w:pStyle w:val="6"/>
        <w:rPr>
          <w:sz w:val="18"/>
        </w:rPr>
      </w:pPr>
    </w:p>
    <w:p>
      <w:pPr>
        <w:pStyle w:val="6"/>
        <w:spacing w:before="8"/>
        <w:rPr>
          <w:sz w:val="25"/>
        </w:rPr>
      </w:pPr>
    </w:p>
    <w:p>
      <w:pPr>
        <w:spacing w:before="0" w:line="451" w:lineRule="auto"/>
        <w:ind w:left="280" w:right="8598" w:hanging="180"/>
        <w:jc w:val="left"/>
        <w:rPr>
          <w:sz w:val="16"/>
        </w:rPr>
      </w:pPr>
      <w:r>
        <w:rPr>
          <w:sz w:val="16"/>
        </w:rPr>
        <w:t>{% block title %}</w:t>
      </w:r>
      <w:r>
        <w:rPr>
          <w:spacing w:val="1"/>
          <w:sz w:val="16"/>
        </w:rPr>
        <w:t xml:space="preserve"> </w:t>
      </w:r>
      <w:r>
        <w:rPr>
          <w:sz w:val="16"/>
        </w:rPr>
        <w:t>Address</w:t>
      </w:r>
      <w:r>
        <w:rPr>
          <w:spacing w:val="-11"/>
          <w:sz w:val="16"/>
        </w:rPr>
        <w:t xml:space="preserve"> </w:t>
      </w:r>
      <w:r>
        <w:rPr>
          <w:sz w:val="16"/>
        </w:rPr>
        <w:t>Column</w:t>
      </w:r>
    </w:p>
    <w:p>
      <w:pPr>
        <w:spacing w:before="0" w:line="181" w:lineRule="exact"/>
        <w:ind w:left="10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1"/>
          <w:sz w:val="16"/>
        </w:rPr>
        <w:t xml:space="preserve"> </w:t>
      </w:r>
      <w:r>
        <w:rPr>
          <w:sz w:val="16"/>
        </w:rPr>
        <w:t>endblock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>
      <w:pPr>
        <w:pStyle w:val="6"/>
        <w:rPr>
          <w:sz w:val="18"/>
        </w:rPr>
      </w:pPr>
    </w:p>
    <w:p>
      <w:pPr>
        <w:pStyle w:val="6"/>
        <w:spacing w:before="10"/>
        <w:rPr>
          <w:sz w:val="25"/>
        </w:rPr>
      </w:pPr>
    </w:p>
    <w:p>
      <w:pPr>
        <w:spacing w:before="0"/>
        <w:ind w:left="10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2"/>
          <w:sz w:val="16"/>
        </w:rPr>
        <w:t xml:space="preserve"> </w:t>
      </w:r>
      <w:r>
        <w:rPr>
          <w:sz w:val="16"/>
        </w:rPr>
        <w:t>block</w:t>
      </w:r>
      <w:r>
        <w:rPr>
          <w:spacing w:val="-1"/>
          <w:sz w:val="16"/>
        </w:rPr>
        <w:t xml:space="preserve"> </w:t>
      </w:r>
      <w:r>
        <w:rPr>
          <w:sz w:val="16"/>
        </w:rPr>
        <w:t>main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>
      <w:pPr>
        <w:spacing w:before="160"/>
        <w:ind w:left="280" w:right="0" w:firstLine="0"/>
        <w:jc w:val="left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class="dashboard-div"&gt;</w:t>
      </w:r>
    </w:p>
    <w:p>
      <w:pPr>
        <w:spacing w:before="159"/>
        <w:ind w:left="458" w:right="0" w:firstLine="0"/>
        <w:jc w:val="left"/>
        <w:rPr>
          <w:sz w:val="16"/>
        </w:rPr>
      </w:pPr>
      <w:r>
        <w:rPr>
          <w:sz w:val="16"/>
        </w:rPr>
        <w:t>&lt;nav&gt;</w:t>
      </w:r>
    </w:p>
    <w:p>
      <w:pPr>
        <w:spacing w:before="162"/>
        <w:ind w:left="85" w:right="7212" w:firstLine="0"/>
        <w:jc w:val="center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class="dash-nav"&gt;</w:t>
      </w:r>
    </w:p>
    <w:p>
      <w:pPr>
        <w:spacing w:before="159"/>
        <w:ind w:left="0" w:right="8859" w:firstLine="0"/>
        <w:jc w:val="right"/>
        <w:rPr>
          <w:sz w:val="16"/>
        </w:rPr>
      </w:pPr>
      <w:r>
        <w:rPr>
          <w:sz w:val="16"/>
        </w:rPr>
        <w:t>&lt;div&gt;</w:t>
      </w:r>
    </w:p>
    <w:p>
      <w:pPr>
        <w:spacing w:before="159"/>
        <w:ind w:left="990" w:right="0" w:firstLine="0"/>
        <w:jc w:val="left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class="dash-img-text"&gt;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117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if</w:t>
      </w:r>
      <w:r>
        <w:rPr>
          <w:spacing w:val="-1"/>
          <w:sz w:val="16"/>
        </w:rPr>
        <w:t xml:space="preserve"> </w:t>
      </w:r>
      <w:r>
        <w:rPr>
          <w:sz w:val="16"/>
        </w:rPr>
        <w:t>user</w:t>
      </w:r>
      <w:r>
        <w:rPr>
          <w:spacing w:val="-1"/>
          <w:sz w:val="16"/>
        </w:rPr>
        <w:t xml:space="preserve"> </w:t>
      </w:r>
      <w:r>
        <w:rPr>
          <w:sz w:val="16"/>
        </w:rPr>
        <w:t>==</w:t>
      </w:r>
      <w:r>
        <w:rPr>
          <w:spacing w:val="-2"/>
          <w:sz w:val="16"/>
        </w:rPr>
        <w:t xml:space="preserve"> </w:t>
      </w:r>
      <w:r>
        <w:rPr>
          <w:sz w:val="16"/>
        </w:rPr>
        <w:t>"AGENT"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>
      <w:pPr>
        <w:spacing w:before="159"/>
        <w:ind w:left="1348" w:right="0" w:firstLine="0"/>
        <w:jc w:val="left"/>
        <w:rPr>
          <w:sz w:val="16"/>
        </w:rPr>
      </w:pPr>
      <w:r>
        <w:rPr>
          <w:sz w:val="16"/>
        </w:rPr>
        <w:t>&lt;a</w:t>
      </w:r>
      <w:r>
        <w:rPr>
          <w:spacing w:val="-6"/>
          <w:sz w:val="16"/>
        </w:rPr>
        <w:t xml:space="preserve"> </w:t>
      </w:r>
      <w:r>
        <w:rPr>
          <w:sz w:val="16"/>
        </w:rPr>
        <w:t>href="{{</w:t>
      </w:r>
      <w:r>
        <w:rPr>
          <w:spacing w:val="-3"/>
          <w:sz w:val="16"/>
        </w:rPr>
        <w:t xml:space="preserve"> </w:t>
      </w:r>
      <w:r>
        <w:rPr>
          <w:sz w:val="16"/>
        </w:rPr>
        <w:t>url_for('agent.assigned')</w:t>
      </w:r>
      <w:r>
        <w:rPr>
          <w:spacing w:val="-2"/>
          <w:sz w:val="16"/>
        </w:rPr>
        <w:t xml:space="preserve"> </w:t>
      </w:r>
      <w:r>
        <w:rPr>
          <w:sz w:val="16"/>
        </w:rPr>
        <w:t>}}"&gt;</w:t>
      </w:r>
    </w:p>
    <w:p>
      <w:pPr>
        <w:spacing w:before="160"/>
        <w:ind w:left="1526" w:right="0" w:firstLine="0"/>
        <w:jc w:val="left"/>
        <w:rPr>
          <w:sz w:val="16"/>
        </w:rPr>
      </w:pPr>
      <w:r>
        <w:rPr>
          <w:sz w:val="16"/>
        </w:rPr>
        <w:t>&lt;i</w:t>
      </w:r>
      <w:r>
        <w:rPr>
          <w:spacing w:val="-8"/>
          <w:sz w:val="16"/>
        </w:rPr>
        <w:t xml:space="preserve"> </w:t>
      </w:r>
      <w:r>
        <w:rPr>
          <w:sz w:val="16"/>
        </w:rPr>
        <w:t>class="fa</w:t>
      </w:r>
      <w:r>
        <w:rPr>
          <w:spacing w:val="-6"/>
          <w:sz w:val="16"/>
        </w:rPr>
        <w:t xml:space="preserve"> </w:t>
      </w:r>
      <w:r>
        <w:rPr>
          <w:sz w:val="16"/>
        </w:rPr>
        <w:t>fa-arrow-left"</w:t>
      </w:r>
      <w:r>
        <w:rPr>
          <w:spacing w:val="-3"/>
          <w:sz w:val="16"/>
        </w:rPr>
        <w:t xml:space="preserve"> </w:t>
      </w:r>
      <w:r>
        <w:rPr>
          <w:sz w:val="16"/>
        </w:rPr>
        <w:t>aria-hidden="true"&gt;&lt;/i&gt;</w:t>
      </w:r>
    </w:p>
    <w:p>
      <w:pPr>
        <w:spacing w:before="161"/>
        <w:ind w:left="85" w:right="7133" w:firstLine="0"/>
        <w:jc w:val="center"/>
        <w:rPr>
          <w:sz w:val="16"/>
        </w:rPr>
      </w:pPr>
      <w:r>
        <w:rPr>
          <w:sz w:val="16"/>
        </w:rPr>
        <w:t>&lt;/a&gt;</w:t>
      </w:r>
    </w:p>
    <w:p>
      <w:pPr>
        <w:spacing w:before="159"/>
        <w:ind w:left="1348" w:right="0" w:firstLine="0"/>
        <w:jc w:val="left"/>
        <w:rPr>
          <w:sz w:val="16"/>
        </w:rPr>
      </w:pPr>
      <w:r>
        <w:rPr>
          <w:sz w:val="16"/>
        </w:rPr>
        <w:t>&lt;img</w:t>
      </w:r>
      <w:r>
        <w:rPr>
          <w:spacing w:val="-6"/>
          <w:sz w:val="16"/>
        </w:rPr>
        <w:t xml:space="preserve"> </w:t>
      </w:r>
      <w:r>
        <w:rPr>
          <w:sz w:val="16"/>
        </w:rPr>
        <w:t>src="{{</w:t>
      </w:r>
      <w:r>
        <w:rPr>
          <w:spacing w:val="-4"/>
          <w:sz w:val="16"/>
        </w:rPr>
        <w:t xml:space="preserve"> </w:t>
      </w:r>
      <w:r>
        <w:rPr>
          <w:sz w:val="16"/>
        </w:rPr>
        <w:t>url_for('static',</w:t>
      </w:r>
      <w:r>
        <w:rPr>
          <w:spacing w:val="-4"/>
          <w:sz w:val="16"/>
        </w:rPr>
        <w:t xml:space="preserve"> </w:t>
      </w:r>
      <w:r>
        <w:rPr>
          <w:sz w:val="16"/>
        </w:rPr>
        <w:t>filename='images/cust</w:t>
      </w:r>
      <w:r>
        <w:rPr>
          <w:spacing w:val="-7"/>
          <w:sz w:val="16"/>
        </w:rPr>
        <w:t xml:space="preserve"> </w:t>
      </w:r>
      <w:r>
        <w:rPr>
          <w:sz w:val="16"/>
        </w:rPr>
        <w:t>profile.png')</w:t>
      </w:r>
      <w:r>
        <w:rPr>
          <w:spacing w:val="-3"/>
          <w:sz w:val="16"/>
        </w:rPr>
        <w:t xml:space="preserve"> </w:t>
      </w:r>
      <w:r>
        <w:rPr>
          <w:sz w:val="16"/>
        </w:rPr>
        <w:t>}}"</w:t>
      </w:r>
      <w:r>
        <w:rPr>
          <w:spacing w:val="-5"/>
          <w:sz w:val="16"/>
        </w:rPr>
        <w:t xml:space="preserve"> </w:t>
      </w:r>
      <w:r>
        <w:rPr>
          <w:sz w:val="16"/>
        </w:rPr>
        <w:t>class="img-in-nav"</w:t>
      </w:r>
      <w:r>
        <w:rPr>
          <w:spacing w:val="-7"/>
          <w:sz w:val="16"/>
        </w:rPr>
        <w:t xml:space="preserve"> </w:t>
      </w:r>
      <w:r>
        <w:rPr>
          <w:sz w:val="16"/>
        </w:rPr>
        <w:t>alt="logo"/&gt;</w:t>
      </w:r>
    </w:p>
    <w:p>
      <w:pPr>
        <w:spacing w:before="160"/>
        <w:ind w:left="1170" w:right="0" w:firstLine="0"/>
        <w:jc w:val="left"/>
        <w:rPr>
          <w:sz w:val="16"/>
        </w:rPr>
      </w:pPr>
      <w:r>
        <w:rPr>
          <w:sz w:val="16"/>
        </w:rPr>
        <w:t>{% else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>
      <w:pPr>
        <w:spacing w:before="161"/>
        <w:ind w:left="1348" w:right="0" w:firstLine="0"/>
        <w:jc w:val="left"/>
        <w:rPr>
          <w:sz w:val="16"/>
        </w:rPr>
      </w:pPr>
      <w:r>
        <w:rPr>
          <w:sz w:val="16"/>
        </w:rPr>
        <w:t>&lt;a</w:t>
      </w:r>
      <w:r>
        <w:rPr>
          <w:spacing w:val="-6"/>
          <w:sz w:val="16"/>
        </w:rPr>
        <w:t xml:space="preserve"> </w:t>
      </w:r>
      <w:r>
        <w:rPr>
          <w:sz w:val="16"/>
        </w:rPr>
        <w:t>href="{{</w:t>
      </w:r>
      <w:r>
        <w:rPr>
          <w:spacing w:val="-3"/>
          <w:sz w:val="16"/>
        </w:rPr>
        <w:t xml:space="preserve"> </w:t>
      </w:r>
      <w:r>
        <w:rPr>
          <w:sz w:val="16"/>
        </w:rPr>
        <w:t>url_for('customer.tickets')</w:t>
      </w:r>
      <w:r>
        <w:rPr>
          <w:spacing w:val="-6"/>
          <w:sz w:val="16"/>
        </w:rPr>
        <w:t xml:space="preserve"> </w:t>
      </w:r>
      <w:r>
        <w:rPr>
          <w:sz w:val="16"/>
        </w:rPr>
        <w:t>}}"&gt;</w:t>
      </w:r>
    </w:p>
    <w:p>
      <w:pPr>
        <w:spacing w:before="159"/>
        <w:ind w:left="1526" w:right="0" w:firstLine="0"/>
        <w:jc w:val="left"/>
        <w:rPr>
          <w:sz w:val="16"/>
        </w:rPr>
      </w:pPr>
      <w:r>
        <w:rPr>
          <w:sz w:val="16"/>
        </w:rPr>
        <w:t>&lt;i</w:t>
      </w:r>
      <w:r>
        <w:rPr>
          <w:spacing w:val="-8"/>
          <w:sz w:val="16"/>
        </w:rPr>
        <w:t xml:space="preserve"> </w:t>
      </w:r>
      <w:r>
        <w:rPr>
          <w:sz w:val="16"/>
        </w:rPr>
        <w:t>class="fa</w:t>
      </w:r>
      <w:r>
        <w:rPr>
          <w:spacing w:val="-5"/>
          <w:sz w:val="16"/>
        </w:rPr>
        <w:t xml:space="preserve"> </w:t>
      </w:r>
      <w:r>
        <w:rPr>
          <w:sz w:val="16"/>
        </w:rPr>
        <w:t>fa-arrow-left"</w:t>
      </w:r>
      <w:r>
        <w:rPr>
          <w:spacing w:val="-3"/>
          <w:sz w:val="16"/>
        </w:rPr>
        <w:t xml:space="preserve"> </w:t>
      </w:r>
      <w:r>
        <w:rPr>
          <w:sz w:val="16"/>
        </w:rPr>
        <w:t>aria-hidden="true"&gt;&lt;/i&gt;</w:t>
      </w:r>
    </w:p>
    <w:p>
      <w:pPr>
        <w:spacing w:after="0"/>
        <w:jc w:val="left"/>
        <w:rPr>
          <w:sz w:val="16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spacing w:before="82"/>
        <w:ind w:left="1348" w:right="0" w:firstLine="0"/>
        <w:jc w:val="left"/>
        <w:rPr>
          <w:sz w:val="16"/>
        </w:rPr>
      </w:pPr>
      <w:r>
        <w:rPr>
          <w:sz w:val="16"/>
        </w:rPr>
        <w:t>&lt;/a&gt;</w:t>
      </w:r>
    </w:p>
    <w:p>
      <w:pPr>
        <w:spacing w:before="160"/>
        <w:ind w:left="1348" w:right="0" w:firstLine="0"/>
        <w:jc w:val="left"/>
        <w:rPr>
          <w:sz w:val="16"/>
        </w:rPr>
      </w:pPr>
      <w:r>
        <w:rPr>
          <w:sz w:val="16"/>
        </w:rPr>
        <w:t>&lt;img</w:t>
      </w:r>
      <w:r>
        <w:rPr>
          <w:spacing w:val="-7"/>
          <w:sz w:val="16"/>
        </w:rPr>
        <w:t xml:space="preserve"> </w:t>
      </w:r>
      <w:r>
        <w:rPr>
          <w:sz w:val="16"/>
        </w:rPr>
        <w:t>src="{{</w:t>
      </w:r>
      <w:r>
        <w:rPr>
          <w:spacing w:val="-5"/>
          <w:sz w:val="16"/>
        </w:rPr>
        <w:t xml:space="preserve"> </w:t>
      </w:r>
      <w:r>
        <w:rPr>
          <w:sz w:val="16"/>
        </w:rPr>
        <w:t>url_for('static',</w:t>
      </w:r>
      <w:r>
        <w:rPr>
          <w:spacing w:val="-5"/>
          <w:sz w:val="16"/>
        </w:rPr>
        <w:t xml:space="preserve"> </w:t>
      </w:r>
      <w:r>
        <w:rPr>
          <w:sz w:val="16"/>
        </w:rPr>
        <w:t>filename='images/agent.png')</w:t>
      </w:r>
      <w:r>
        <w:rPr>
          <w:spacing w:val="-5"/>
          <w:sz w:val="16"/>
        </w:rPr>
        <w:t xml:space="preserve"> </w:t>
      </w:r>
      <w:r>
        <w:rPr>
          <w:sz w:val="16"/>
        </w:rPr>
        <w:t>}}"</w:t>
      </w:r>
      <w:r>
        <w:rPr>
          <w:spacing w:val="-6"/>
          <w:sz w:val="16"/>
        </w:rPr>
        <w:t xml:space="preserve"> </w:t>
      </w:r>
      <w:r>
        <w:rPr>
          <w:sz w:val="16"/>
        </w:rPr>
        <w:t>class="img-in-nav"</w:t>
      </w:r>
      <w:r>
        <w:rPr>
          <w:spacing w:val="-4"/>
          <w:sz w:val="16"/>
        </w:rPr>
        <w:t xml:space="preserve"> </w:t>
      </w:r>
      <w:r>
        <w:rPr>
          <w:sz w:val="16"/>
        </w:rPr>
        <w:t>alt="logo"/&gt;</w:t>
      </w:r>
    </w:p>
    <w:p>
      <w:pPr>
        <w:spacing w:before="162"/>
        <w:ind w:left="117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endif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>
      <w:pPr>
        <w:spacing w:before="159"/>
        <w:ind w:left="1170" w:right="0" w:firstLine="0"/>
        <w:jc w:val="left"/>
        <w:rPr>
          <w:sz w:val="16"/>
        </w:rPr>
      </w:pPr>
      <w:r>
        <w:rPr>
          <w:sz w:val="16"/>
        </w:rPr>
        <w:t>&lt;h3&gt;{{</w:t>
      </w:r>
      <w:r>
        <w:rPr>
          <w:spacing w:val="-3"/>
          <w:sz w:val="16"/>
        </w:rPr>
        <w:t xml:space="preserve"> </w:t>
      </w:r>
      <w:r>
        <w:rPr>
          <w:sz w:val="16"/>
        </w:rPr>
        <w:t>name</w:t>
      </w:r>
      <w:r>
        <w:rPr>
          <w:spacing w:val="-3"/>
          <w:sz w:val="16"/>
        </w:rPr>
        <w:t xml:space="preserve"> </w:t>
      </w:r>
      <w:r>
        <w:rPr>
          <w:sz w:val="16"/>
        </w:rPr>
        <w:t>}}&lt;/h3&gt;</w:t>
      </w:r>
    </w:p>
    <w:p>
      <w:pPr>
        <w:spacing w:before="159"/>
        <w:ind w:left="990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813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spacing w:before="159"/>
        <w:ind w:left="813" w:right="0" w:firstLine="0"/>
        <w:jc w:val="left"/>
        <w:rPr>
          <w:sz w:val="16"/>
        </w:rPr>
      </w:pPr>
      <w:r>
        <w:rPr>
          <w:sz w:val="16"/>
        </w:rPr>
        <w:t>&lt;div&gt;</w:t>
      </w:r>
    </w:p>
    <w:p>
      <w:pPr>
        <w:spacing w:before="159"/>
        <w:ind w:left="990" w:right="0" w:firstLine="0"/>
        <w:jc w:val="left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style="align-items:</w:t>
      </w:r>
      <w:r>
        <w:rPr>
          <w:spacing w:val="-4"/>
          <w:sz w:val="16"/>
        </w:rPr>
        <w:t xml:space="preserve"> </w:t>
      </w:r>
      <w:r>
        <w:rPr>
          <w:sz w:val="16"/>
        </w:rPr>
        <w:t>center;"&gt;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117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r>
        <w:rPr>
          <w:sz w:val="16"/>
        </w:rPr>
        <w:t>value</w:t>
      </w:r>
      <w:r>
        <w:rPr>
          <w:spacing w:val="-3"/>
          <w:sz w:val="16"/>
        </w:rPr>
        <w:t xml:space="preserve"> </w:t>
      </w:r>
      <w:r>
        <w:rPr>
          <w:sz w:val="16"/>
        </w:rPr>
        <w:t>==</w:t>
      </w:r>
      <w:r>
        <w:rPr>
          <w:spacing w:val="-3"/>
          <w:sz w:val="16"/>
        </w:rPr>
        <w:t xml:space="preserve"> </w:t>
      </w:r>
      <w:r>
        <w:rPr>
          <w:sz w:val="16"/>
        </w:rPr>
        <w:t>"True"</w:t>
      </w:r>
      <w:r>
        <w:rPr>
          <w:spacing w:val="1"/>
          <w:sz w:val="16"/>
        </w:rPr>
        <w:t xml:space="preserve"> </w:t>
      </w:r>
      <w:r>
        <w:rPr>
          <w:sz w:val="16"/>
        </w:rPr>
        <w:t>%}</w:t>
      </w:r>
    </w:p>
    <w:p>
      <w:pPr>
        <w:spacing w:before="159"/>
        <w:ind w:left="1348" w:right="0" w:firstLine="0"/>
        <w:jc w:val="left"/>
        <w:rPr>
          <w:sz w:val="16"/>
        </w:rPr>
      </w:pPr>
      <w:r>
        <w:rPr>
          <w:sz w:val="16"/>
        </w:rPr>
        <w:t>{% if</w:t>
      </w:r>
      <w:r>
        <w:rPr>
          <w:spacing w:val="-1"/>
          <w:sz w:val="16"/>
        </w:rPr>
        <w:t xml:space="preserve"> </w:t>
      </w:r>
      <w:r>
        <w:rPr>
          <w:sz w:val="16"/>
        </w:rPr>
        <w:t>user</w:t>
      </w:r>
      <w:r>
        <w:rPr>
          <w:spacing w:val="-1"/>
          <w:sz w:val="16"/>
        </w:rPr>
        <w:t xml:space="preserve"> </w:t>
      </w:r>
      <w:r>
        <w:rPr>
          <w:sz w:val="16"/>
        </w:rPr>
        <w:t>==</w:t>
      </w:r>
      <w:r>
        <w:rPr>
          <w:spacing w:val="-3"/>
          <w:sz w:val="16"/>
        </w:rPr>
        <w:t xml:space="preserve"> </w:t>
      </w:r>
      <w:r>
        <w:rPr>
          <w:sz w:val="16"/>
        </w:rPr>
        <w:t>"CUSTOMER"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>
      <w:pPr>
        <w:spacing w:before="159"/>
        <w:ind w:left="85" w:right="588" w:firstLine="0"/>
        <w:jc w:val="center"/>
        <w:rPr>
          <w:sz w:val="16"/>
        </w:rPr>
      </w:pPr>
      <w:r>
        <w:rPr>
          <w:sz w:val="16"/>
        </w:rPr>
        <w:t>&lt;a</w:t>
      </w:r>
      <w:r>
        <w:rPr>
          <w:spacing w:val="-7"/>
          <w:sz w:val="16"/>
        </w:rPr>
        <w:t xml:space="preserve"> </w:t>
      </w:r>
      <w:r>
        <w:rPr>
          <w:sz w:val="16"/>
        </w:rPr>
        <w:t>href="/customer/close/{{</w:t>
      </w:r>
      <w:r>
        <w:rPr>
          <w:spacing w:val="-6"/>
          <w:sz w:val="16"/>
        </w:rPr>
        <w:t xml:space="preserve"> </w:t>
      </w:r>
      <w:r>
        <w:rPr>
          <w:sz w:val="16"/>
        </w:rPr>
        <w:t>id</w:t>
      </w:r>
      <w:r>
        <w:rPr>
          <w:spacing w:val="-4"/>
          <w:sz w:val="16"/>
        </w:rPr>
        <w:t xml:space="preserve"> </w:t>
      </w:r>
      <w:r>
        <w:rPr>
          <w:sz w:val="16"/>
        </w:rPr>
        <w:t>}}"&gt;&lt;button</w:t>
      </w:r>
      <w:r>
        <w:rPr>
          <w:spacing w:val="-5"/>
          <w:sz w:val="16"/>
        </w:rPr>
        <w:t xml:space="preserve"> </w:t>
      </w:r>
      <w:r>
        <w:rPr>
          <w:sz w:val="16"/>
        </w:rPr>
        <w:t>class="logout-btn"&gt;CLOSE</w:t>
      </w:r>
      <w:r>
        <w:rPr>
          <w:spacing w:val="-5"/>
          <w:sz w:val="16"/>
        </w:rPr>
        <w:t xml:space="preserve"> </w:t>
      </w:r>
      <w:r>
        <w:rPr>
          <w:sz w:val="16"/>
        </w:rPr>
        <w:t>TICKET&lt;/button&gt;&lt;/a&gt;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1348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endif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>
      <w:pPr>
        <w:spacing w:before="160"/>
        <w:ind w:left="117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endif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>
      <w:pPr>
        <w:spacing w:before="159"/>
        <w:ind w:left="990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spacing w:before="161"/>
        <w:ind w:left="813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spacing w:before="160"/>
        <w:ind w:left="635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spacing w:before="159"/>
        <w:ind w:left="458" w:right="0" w:firstLine="0"/>
        <w:jc w:val="left"/>
        <w:rPr>
          <w:sz w:val="16"/>
        </w:rPr>
      </w:pPr>
      <w:r>
        <w:rPr>
          <w:sz w:val="16"/>
        </w:rPr>
        <w:t>&lt;/nav&gt;</w:t>
      </w:r>
    </w:p>
    <w:p>
      <w:pPr>
        <w:pStyle w:val="6"/>
        <w:rPr>
          <w:sz w:val="18"/>
        </w:rPr>
      </w:pPr>
    </w:p>
    <w:p>
      <w:pPr>
        <w:pStyle w:val="6"/>
        <w:spacing w:before="10"/>
        <w:rPr>
          <w:sz w:val="25"/>
        </w:rPr>
      </w:pPr>
    </w:p>
    <w:p>
      <w:pPr>
        <w:spacing w:before="0"/>
        <w:ind w:left="458" w:right="0" w:firstLine="0"/>
        <w:jc w:val="left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class="chat-body"&gt;</w:t>
      </w:r>
    </w:p>
    <w:p>
      <w:pPr>
        <w:spacing w:before="159"/>
        <w:ind w:left="635" w:right="0" w:firstLine="0"/>
        <w:jc w:val="left"/>
        <w:rPr>
          <w:sz w:val="16"/>
        </w:rPr>
      </w:pPr>
      <w:r>
        <w:rPr>
          <w:sz w:val="16"/>
        </w:rPr>
        <w:t>&lt;div</w:t>
      </w:r>
      <w:r>
        <w:rPr>
          <w:spacing w:val="-7"/>
          <w:sz w:val="16"/>
        </w:rPr>
        <w:t xml:space="preserve"> </w:t>
      </w:r>
      <w:r>
        <w:rPr>
          <w:sz w:val="16"/>
        </w:rPr>
        <w:t>class="chat-contents"</w:t>
      </w:r>
      <w:r>
        <w:rPr>
          <w:spacing w:val="-6"/>
          <w:sz w:val="16"/>
        </w:rPr>
        <w:t xml:space="preserve"> </w:t>
      </w:r>
      <w:r>
        <w:rPr>
          <w:sz w:val="16"/>
        </w:rPr>
        <w:t>id="content"&gt;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813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3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r>
        <w:rPr>
          <w:sz w:val="16"/>
        </w:rPr>
        <w:t>msgs_to_show</w:t>
      </w:r>
      <w:r>
        <w:rPr>
          <w:spacing w:val="-4"/>
          <w:sz w:val="16"/>
        </w:rPr>
        <w:t xml:space="preserve"> </w:t>
      </w:r>
      <w:r>
        <w:rPr>
          <w:sz w:val="16"/>
        </w:rPr>
        <w:t>%}</w:t>
      </w:r>
    </w:p>
    <w:p>
      <w:pPr>
        <w:spacing w:before="160"/>
        <w:ind w:left="99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for</w:t>
      </w:r>
      <w:r>
        <w:rPr>
          <w:spacing w:val="-3"/>
          <w:sz w:val="16"/>
        </w:rPr>
        <w:t xml:space="preserve"> </w:t>
      </w:r>
      <w:r>
        <w:rPr>
          <w:sz w:val="16"/>
        </w:rPr>
        <w:t>chat</w:t>
      </w:r>
      <w:r>
        <w:rPr>
          <w:spacing w:val="-1"/>
          <w:sz w:val="16"/>
        </w:rPr>
        <w:t xml:space="preserve"> </w:t>
      </w:r>
      <w:r>
        <w:rPr>
          <w:sz w:val="16"/>
        </w:rPr>
        <w:t>in</w:t>
      </w:r>
      <w:r>
        <w:rPr>
          <w:spacing w:val="-3"/>
          <w:sz w:val="16"/>
        </w:rPr>
        <w:t xml:space="preserve"> </w:t>
      </w:r>
      <w:r>
        <w:rPr>
          <w:sz w:val="16"/>
        </w:rPr>
        <w:t>chats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>
      <w:pPr>
        <w:spacing w:before="159"/>
        <w:ind w:left="117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3"/>
          <w:sz w:val="16"/>
        </w:rPr>
        <w:t xml:space="preserve"> </w:t>
      </w:r>
      <w:r>
        <w:rPr>
          <w:sz w:val="16"/>
        </w:rPr>
        <w:t>if</w:t>
      </w:r>
      <w:r>
        <w:rPr>
          <w:spacing w:val="-3"/>
          <w:sz w:val="16"/>
        </w:rPr>
        <w:t xml:space="preserve"> </w:t>
      </w:r>
      <w:r>
        <w:rPr>
          <w:sz w:val="16"/>
        </w:rPr>
        <w:t>chat['SENDER_ID']</w:t>
      </w:r>
      <w:r>
        <w:rPr>
          <w:spacing w:val="-1"/>
          <w:sz w:val="16"/>
        </w:rPr>
        <w:t xml:space="preserve"> </w:t>
      </w:r>
      <w:r>
        <w:rPr>
          <w:sz w:val="16"/>
        </w:rPr>
        <w:t>==</w:t>
      </w:r>
      <w:r>
        <w:rPr>
          <w:spacing w:val="-7"/>
          <w:sz w:val="16"/>
        </w:rPr>
        <w:t xml:space="preserve"> </w:t>
      </w:r>
      <w:r>
        <w:rPr>
          <w:sz w:val="16"/>
        </w:rPr>
        <w:t>sender_id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>
      <w:pPr>
        <w:spacing w:before="162"/>
        <w:ind w:left="1348" w:right="0" w:firstLine="0"/>
        <w:jc w:val="left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class="message-sent"&gt;{{</w:t>
      </w:r>
      <w:r>
        <w:rPr>
          <w:spacing w:val="-4"/>
          <w:sz w:val="16"/>
        </w:rPr>
        <w:t xml:space="preserve"> </w:t>
      </w:r>
      <w:r>
        <w:rPr>
          <w:sz w:val="16"/>
        </w:rPr>
        <w:t>chat['MESSAGE']</w:t>
      </w:r>
      <w:r>
        <w:rPr>
          <w:spacing w:val="-6"/>
          <w:sz w:val="16"/>
        </w:rPr>
        <w:t xml:space="preserve"> </w:t>
      </w:r>
      <w:r>
        <w:rPr>
          <w:sz w:val="16"/>
        </w:rPr>
        <w:t>}}&lt;/div&gt;</w:t>
      </w:r>
    </w:p>
    <w:p>
      <w:pPr>
        <w:spacing w:before="159"/>
        <w:ind w:left="1170" w:right="0" w:firstLine="0"/>
        <w:jc w:val="left"/>
        <w:rPr>
          <w:sz w:val="16"/>
        </w:rPr>
      </w:pPr>
      <w:r>
        <w:rPr>
          <w:sz w:val="16"/>
        </w:rPr>
        <w:t>{% else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>
      <w:pPr>
        <w:spacing w:before="159"/>
        <w:ind w:left="1348" w:right="0" w:firstLine="0"/>
        <w:jc w:val="left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class="message-sent</w:t>
      </w:r>
      <w:r>
        <w:rPr>
          <w:spacing w:val="-5"/>
          <w:sz w:val="16"/>
        </w:rPr>
        <w:t xml:space="preserve"> </w:t>
      </w:r>
      <w:r>
        <w:rPr>
          <w:sz w:val="16"/>
        </w:rPr>
        <w:t>received"&gt;{{</w:t>
      </w:r>
      <w:r>
        <w:rPr>
          <w:spacing w:val="-8"/>
          <w:sz w:val="16"/>
        </w:rPr>
        <w:t xml:space="preserve"> </w:t>
      </w:r>
      <w:r>
        <w:rPr>
          <w:sz w:val="16"/>
        </w:rPr>
        <w:t>chat['MESSAGE']</w:t>
      </w:r>
      <w:r>
        <w:rPr>
          <w:spacing w:val="-5"/>
          <w:sz w:val="16"/>
        </w:rPr>
        <w:t xml:space="preserve"> </w:t>
      </w:r>
      <w:r>
        <w:rPr>
          <w:sz w:val="16"/>
        </w:rPr>
        <w:t>}}&lt;/div&gt;</w:t>
      </w:r>
    </w:p>
    <w:p>
      <w:pPr>
        <w:spacing w:before="159"/>
        <w:ind w:left="117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endif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990" w:right="0" w:firstLine="0"/>
        <w:jc w:val="left"/>
        <w:rPr>
          <w:sz w:val="16"/>
        </w:rPr>
      </w:pPr>
      <w:r>
        <w:rPr>
          <w:sz w:val="16"/>
        </w:rPr>
        <w:t>{% endfor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>
      <w:pPr>
        <w:spacing w:before="159"/>
        <w:ind w:left="813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endif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>
      <w:pPr>
        <w:spacing w:before="159"/>
        <w:ind w:left="635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635" w:right="0" w:firstLine="0"/>
        <w:jc w:val="left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class="chat-input-div"&gt;</w:t>
      </w:r>
    </w:p>
    <w:p>
      <w:pPr>
        <w:spacing w:before="159"/>
        <w:ind w:left="813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if</w:t>
      </w:r>
      <w:r>
        <w:rPr>
          <w:spacing w:val="-1"/>
          <w:sz w:val="16"/>
        </w:rPr>
        <w:t xml:space="preserve"> </w:t>
      </w:r>
      <w:r>
        <w:rPr>
          <w:sz w:val="16"/>
        </w:rPr>
        <w:t>value</w:t>
      </w:r>
      <w:r>
        <w:rPr>
          <w:spacing w:val="-2"/>
          <w:sz w:val="16"/>
        </w:rPr>
        <w:t xml:space="preserve"> </w:t>
      </w:r>
      <w:r>
        <w:rPr>
          <w:sz w:val="16"/>
        </w:rPr>
        <w:t>==</w:t>
      </w:r>
      <w:r>
        <w:rPr>
          <w:spacing w:val="-2"/>
          <w:sz w:val="16"/>
        </w:rPr>
        <w:t xml:space="preserve"> </w:t>
      </w:r>
      <w:r>
        <w:rPr>
          <w:sz w:val="16"/>
        </w:rPr>
        <w:t>"True"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>
      <w:pPr>
        <w:spacing w:before="160"/>
        <w:ind w:left="990" w:right="0" w:firstLine="0"/>
        <w:jc w:val="left"/>
        <w:rPr>
          <w:sz w:val="16"/>
        </w:rPr>
      </w:pPr>
      <w:r>
        <w:rPr>
          <w:sz w:val="16"/>
        </w:rPr>
        <w:t>&lt;form</w:t>
      </w:r>
      <w:r>
        <w:rPr>
          <w:spacing w:val="-4"/>
          <w:sz w:val="16"/>
        </w:rPr>
        <w:t xml:space="preserve"> </w:t>
      </w:r>
      <w:r>
        <w:rPr>
          <w:sz w:val="16"/>
        </w:rPr>
        <w:t>method="POST"</w:t>
      </w:r>
      <w:r>
        <w:rPr>
          <w:spacing w:val="-2"/>
          <w:sz w:val="16"/>
        </w:rPr>
        <w:t xml:space="preserve"> </w:t>
      </w:r>
      <w:r>
        <w:rPr>
          <w:sz w:val="16"/>
        </w:rPr>
        <w:t>action="{{</w:t>
      </w:r>
      <w:r>
        <w:rPr>
          <w:spacing w:val="-2"/>
          <w:sz w:val="16"/>
        </w:rPr>
        <w:t xml:space="preserve"> </w:t>
      </w:r>
      <w:r>
        <w:rPr>
          <w:sz w:val="16"/>
        </w:rPr>
        <w:t>post_url</w:t>
      </w:r>
      <w:r>
        <w:rPr>
          <w:spacing w:val="-5"/>
          <w:sz w:val="16"/>
        </w:rPr>
        <w:t xml:space="preserve"> </w:t>
      </w:r>
      <w:r>
        <w:rPr>
          <w:sz w:val="16"/>
        </w:rPr>
        <w:t>}}"&gt;</w:t>
      </w:r>
    </w:p>
    <w:p>
      <w:pPr>
        <w:spacing w:before="162"/>
        <w:ind w:left="85" w:right="641" w:firstLine="0"/>
        <w:jc w:val="center"/>
        <w:rPr>
          <w:sz w:val="16"/>
        </w:rPr>
      </w:pPr>
      <w:r>
        <w:rPr>
          <w:sz w:val="16"/>
        </w:rPr>
        <w:t>&lt;input</w:t>
      </w:r>
      <w:r>
        <w:rPr>
          <w:spacing w:val="-4"/>
          <w:sz w:val="16"/>
        </w:rPr>
        <w:t xml:space="preserve"> </w:t>
      </w:r>
      <w:r>
        <w:rPr>
          <w:sz w:val="16"/>
        </w:rPr>
        <w:t>name="message-box"</w:t>
      </w:r>
      <w:r>
        <w:rPr>
          <w:spacing w:val="-6"/>
          <w:sz w:val="16"/>
        </w:rPr>
        <w:t xml:space="preserve"> </w:t>
      </w:r>
      <w:r>
        <w:rPr>
          <w:sz w:val="16"/>
        </w:rPr>
        <w:t>class="chat-input"</w:t>
      </w:r>
      <w:r>
        <w:rPr>
          <w:spacing w:val="-6"/>
          <w:sz w:val="16"/>
        </w:rPr>
        <w:t xml:space="preserve"> </w:t>
      </w:r>
      <w:r>
        <w:rPr>
          <w:sz w:val="16"/>
        </w:rPr>
        <w:t>type="text"</w:t>
      </w:r>
      <w:r>
        <w:rPr>
          <w:spacing w:val="-6"/>
          <w:sz w:val="16"/>
        </w:rPr>
        <w:t xml:space="preserve"> </w:t>
      </w:r>
      <w:r>
        <w:rPr>
          <w:sz w:val="16"/>
        </w:rPr>
        <w:t>placeholder="Type</w:t>
      </w:r>
      <w:r>
        <w:rPr>
          <w:spacing w:val="-6"/>
          <w:sz w:val="16"/>
        </w:rPr>
        <w:t xml:space="preserve"> </w:t>
      </w:r>
      <w:r>
        <w:rPr>
          <w:sz w:val="16"/>
        </w:rPr>
        <w:t>something"</w:t>
      </w:r>
      <w:r>
        <w:rPr>
          <w:spacing w:val="-4"/>
          <w:sz w:val="16"/>
        </w:rPr>
        <w:t xml:space="preserve"> </w:t>
      </w:r>
      <w:r>
        <w:rPr>
          <w:sz w:val="16"/>
        </w:rPr>
        <w:t>required/&gt;</w:t>
      </w:r>
    </w:p>
    <w:p>
      <w:pPr>
        <w:spacing w:before="159"/>
        <w:ind w:left="1170" w:right="0" w:firstLine="0"/>
        <w:jc w:val="left"/>
        <w:rPr>
          <w:sz w:val="16"/>
        </w:rPr>
      </w:pPr>
      <w:r>
        <w:rPr>
          <w:sz w:val="16"/>
        </w:rPr>
        <w:t>&lt;button</w:t>
      </w:r>
      <w:r>
        <w:rPr>
          <w:spacing w:val="-6"/>
          <w:sz w:val="16"/>
        </w:rPr>
        <w:t xml:space="preserve"> </w:t>
      </w:r>
      <w:r>
        <w:rPr>
          <w:sz w:val="16"/>
        </w:rPr>
        <w:t>type="submit"</w:t>
      </w:r>
      <w:r>
        <w:rPr>
          <w:spacing w:val="-8"/>
          <w:sz w:val="16"/>
        </w:rPr>
        <w:t xml:space="preserve"> </w:t>
      </w:r>
      <w:r>
        <w:rPr>
          <w:sz w:val="16"/>
        </w:rPr>
        <w:t>class="chat-send"&gt;</w:t>
      </w:r>
    </w:p>
    <w:p>
      <w:pPr>
        <w:spacing w:before="159"/>
        <w:ind w:left="1348" w:right="0" w:firstLine="0"/>
        <w:jc w:val="left"/>
        <w:rPr>
          <w:sz w:val="16"/>
        </w:rPr>
      </w:pPr>
      <w:r>
        <w:rPr>
          <w:sz w:val="16"/>
        </w:rPr>
        <w:t>&lt;i</w:t>
      </w:r>
      <w:r>
        <w:rPr>
          <w:spacing w:val="-5"/>
          <w:sz w:val="16"/>
        </w:rPr>
        <w:t xml:space="preserve"> </w:t>
      </w:r>
      <w:r>
        <w:rPr>
          <w:sz w:val="16"/>
        </w:rPr>
        <w:t>class="fa</w:t>
      </w:r>
      <w:r>
        <w:rPr>
          <w:spacing w:val="-6"/>
          <w:sz w:val="16"/>
        </w:rPr>
        <w:t xml:space="preserve"> </w:t>
      </w:r>
      <w:r>
        <w:rPr>
          <w:sz w:val="16"/>
        </w:rPr>
        <w:t>fa-paper-plane-o"</w:t>
      </w:r>
      <w:r>
        <w:rPr>
          <w:spacing w:val="-3"/>
          <w:sz w:val="16"/>
        </w:rPr>
        <w:t xml:space="preserve"> </w:t>
      </w:r>
      <w:r>
        <w:rPr>
          <w:sz w:val="16"/>
        </w:rPr>
        <w:t>aria-hidden="true"&gt;&lt;/i&gt;</w:t>
      </w:r>
    </w:p>
    <w:p>
      <w:pPr>
        <w:spacing w:before="162"/>
        <w:ind w:left="1170" w:right="0" w:firstLine="0"/>
        <w:jc w:val="left"/>
        <w:rPr>
          <w:sz w:val="16"/>
        </w:rPr>
      </w:pPr>
      <w:r>
        <w:rPr>
          <w:sz w:val="16"/>
        </w:rPr>
        <w:t>&lt;/button&gt;</w:t>
      </w:r>
    </w:p>
    <w:p>
      <w:pPr>
        <w:spacing w:before="159"/>
        <w:ind w:left="990" w:right="0" w:firstLine="0"/>
        <w:jc w:val="left"/>
        <w:rPr>
          <w:sz w:val="16"/>
        </w:rPr>
      </w:pPr>
      <w:r>
        <w:rPr>
          <w:sz w:val="16"/>
        </w:rPr>
        <w:t>&lt;/form&gt;</w:t>
      </w:r>
    </w:p>
    <w:p>
      <w:pPr>
        <w:spacing w:before="159"/>
        <w:ind w:left="813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else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>
      <w:pPr>
        <w:spacing w:before="162"/>
        <w:ind w:left="990" w:right="0" w:firstLine="0"/>
        <w:jc w:val="left"/>
        <w:rPr>
          <w:sz w:val="16"/>
        </w:rPr>
      </w:pPr>
      <w:r>
        <w:rPr>
          <w:sz w:val="16"/>
        </w:rPr>
        <w:t>&lt;div&gt;</w:t>
      </w:r>
    </w:p>
    <w:p>
      <w:pPr>
        <w:spacing w:before="159"/>
        <w:ind w:left="117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r>
        <w:rPr>
          <w:sz w:val="16"/>
        </w:rPr>
        <w:t>user ==</w:t>
      </w:r>
      <w:r>
        <w:rPr>
          <w:spacing w:val="-3"/>
          <w:sz w:val="16"/>
        </w:rPr>
        <w:t xml:space="preserve"> </w:t>
      </w:r>
      <w:r>
        <w:rPr>
          <w:sz w:val="16"/>
        </w:rPr>
        <w:t>"CUSTOMER"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>
      <w:pPr>
        <w:spacing w:after="0"/>
        <w:jc w:val="left"/>
        <w:rPr>
          <w:sz w:val="16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spacing w:before="82"/>
        <w:ind w:left="1348" w:right="0" w:firstLine="0"/>
        <w:jc w:val="left"/>
        <w:rPr>
          <w:sz w:val="16"/>
        </w:rPr>
      </w:pPr>
      <w:r>
        <w:rPr>
          <w:sz w:val="16"/>
        </w:rPr>
        <w:t>&lt;h4&gt;You</w:t>
      </w:r>
      <w:r>
        <w:rPr>
          <w:spacing w:val="-6"/>
          <w:sz w:val="16"/>
        </w:rPr>
        <w:t xml:space="preserve"> </w:t>
      </w:r>
      <w:r>
        <w:rPr>
          <w:sz w:val="16"/>
        </w:rPr>
        <w:t>closed</w:t>
      </w:r>
      <w:r>
        <w:rPr>
          <w:spacing w:val="-5"/>
          <w:sz w:val="16"/>
        </w:rPr>
        <w:t xml:space="preserve"> </w:t>
      </w:r>
      <w:r>
        <w:rPr>
          <w:sz w:val="16"/>
        </w:rPr>
        <w:t>this</w:t>
      </w:r>
      <w:r>
        <w:rPr>
          <w:spacing w:val="-3"/>
          <w:sz w:val="16"/>
        </w:rPr>
        <w:t xml:space="preserve"> </w:t>
      </w:r>
      <w:r>
        <w:rPr>
          <w:sz w:val="16"/>
        </w:rPr>
        <w:t>ticket.</w:t>
      </w:r>
      <w:r>
        <w:rPr>
          <w:spacing w:val="-2"/>
          <w:sz w:val="16"/>
        </w:rPr>
        <w:t xml:space="preserve"> </w:t>
      </w:r>
      <w:r>
        <w:rPr>
          <w:sz w:val="16"/>
        </w:rPr>
        <w:t>Chats</w:t>
      </w:r>
      <w:r>
        <w:rPr>
          <w:spacing w:val="-2"/>
          <w:sz w:val="16"/>
        </w:rPr>
        <w:t xml:space="preserve"> </w:t>
      </w:r>
      <w:r>
        <w:rPr>
          <w:sz w:val="16"/>
        </w:rPr>
        <w:t>are</w:t>
      </w:r>
      <w:r>
        <w:rPr>
          <w:spacing w:val="-3"/>
          <w:sz w:val="16"/>
        </w:rPr>
        <w:t xml:space="preserve"> </w:t>
      </w:r>
      <w:r>
        <w:rPr>
          <w:sz w:val="16"/>
        </w:rPr>
        <w:t>disabled&lt;/h4&gt;</w:t>
      </w:r>
    </w:p>
    <w:p>
      <w:pPr>
        <w:spacing w:before="160"/>
        <w:ind w:left="1170" w:right="0" w:firstLine="0"/>
        <w:jc w:val="left"/>
        <w:rPr>
          <w:sz w:val="16"/>
        </w:rPr>
      </w:pPr>
      <w:r>
        <w:rPr>
          <w:sz w:val="16"/>
        </w:rPr>
        <w:t>{% else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>
      <w:pPr>
        <w:spacing w:before="162"/>
        <w:ind w:left="1348" w:right="0" w:firstLine="0"/>
        <w:jc w:val="left"/>
        <w:rPr>
          <w:sz w:val="16"/>
        </w:rPr>
      </w:pPr>
      <w:r>
        <w:rPr>
          <w:sz w:val="16"/>
        </w:rPr>
        <w:t>&lt;h4&gt;{{</w:t>
      </w:r>
      <w:r>
        <w:rPr>
          <w:spacing w:val="-3"/>
          <w:sz w:val="16"/>
        </w:rPr>
        <w:t xml:space="preserve"> </w:t>
      </w:r>
      <w:r>
        <w:rPr>
          <w:sz w:val="16"/>
        </w:rPr>
        <w:t>name</w:t>
      </w:r>
      <w:r>
        <w:rPr>
          <w:spacing w:val="-2"/>
          <w:sz w:val="16"/>
        </w:rPr>
        <w:t xml:space="preserve"> </w:t>
      </w:r>
      <w:r>
        <w:rPr>
          <w:sz w:val="16"/>
        </w:rPr>
        <w:t>}}</w:t>
      </w:r>
      <w:r>
        <w:rPr>
          <w:spacing w:val="-5"/>
          <w:sz w:val="16"/>
        </w:rPr>
        <w:t xml:space="preserve"> </w:t>
      </w:r>
      <w:r>
        <w:rPr>
          <w:sz w:val="16"/>
        </w:rPr>
        <w:t>closed</w:t>
      </w:r>
      <w:r>
        <w:rPr>
          <w:spacing w:val="-3"/>
          <w:sz w:val="16"/>
        </w:rPr>
        <w:t xml:space="preserve"> </w:t>
      </w:r>
      <w:r>
        <w:rPr>
          <w:sz w:val="16"/>
        </w:rPr>
        <w:t>this</w:t>
      </w:r>
      <w:r>
        <w:rPr>
          <w:spacing w:val="-3"/>
          <w:sz w:val="16"/>
        </w:rPr>
        <w:t xml:space="preserve"> </w:t>
      </w:r>
      <w:r>
        <w:rPr>
          <w:sz w:val="16"/>
        </w:rPr>
        <w:t>ticket.</w:t>
      </w:r>
      <w:r>
        <w:rPr>
          <w:spacing w:val="-1"/>
          <w:sz w:val="16"/>
        </w:rPr>
        <w:t xml:space="preserve"> </w:t>
      </w:r>
      <w:r>
        <w:rPr>
          <w:sz w:val="16"/>
        </w:rPr>
        <w:t>Chats are</w:t>
      </w:r>
      <w:r>
        <w:rPr>
          <w:spacing w:val="-4"/>
          <w:sz w:val="16"/>
        </w:rPr>
        <w:t xml:space="preserve"> </w:t>
      </w:r>
      <w:r>
        <w:rPr>
          <w:sz w:val="16"/>
        </w:rPr>
        <w:t>disabled&lt;/h4&gt;</w:t>
      </w:r>
    </w:p>
    <w:p>
      <w:pPr>
        <w:spacing w:before="159"/>
        <w:ind w:left="1170" w:right="0" w:firstLine="0"/>
        <w:jc w:val="left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endif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>
      <w:pPr>
        <w:spacing w:before="159"/>
        <w:ind w:left="85" w:right="7731" w:firstLine="0"/>
        <w:jc w:val="center"/>
        <w:rPr>
          <w:sz w:val="16"/>
        </w:rPr>
      </w:pPr>
      <w:r>
        <w:rPr>
          <w:sz w:val="16"/>
        </w:rPr>
        <w:t>&lt;/div&gt;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85" w:right="7694" w:firstLine="0"/>
        <w:jc w:val="center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endif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>
      <w:pPr>
        <w:spacing w:before="159"/>
        <w:ind w:left="635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spacing w:before="159"/>
        <w:ind w:left="85" w:right="8796" w:firstLine="0"/>
        <w:jc w:val="center"/>
        <w:rPr>
          <w:sz w:val="16"/>
        </w:rPr>
      </w:pPr>
      <w:r>
        <w:rPr>
          <w:sz w:val="16"/>
        </w:rPr>
        <w:t>&lt;/div&gt;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280" w:right="0" w:firstLine="0"/>
        <w:jc w:val="left"/>
        <w:rPr>
          <w:sz w:val="16"/>
        </w:rPr>
      </w:pPr>
      <w:r>
        <w:rPr>
          <w:sz w:val="16"/>
        </w:rPr>
        <w:t>&lt;/div&gt;</w:t>
      </w:r>
    </w:p>
    <w:p>
      <w:pPr>
        <w:spacing w:before="159"/>
        <w:ind w:left="85" w:right="8824" w:firstLine="0"/>
        <w:jc w:val="center"/>
        <w:rPr>
          <w:sz w:val="16"/>
        </w:rPr>
      </w:pPr>
      <w:r>
        <w:rPr>
          <w:sz w:val="16"/>
        </w:rPr>
        <w:t>{%</w:t>
      </w:r>
      <w:r>
        <w:rPr>
          <w:spacing w:val="1"/>
          <w:sz w:val="16"/>
        </w:rPr>
        <w:t xml:space="preserve"> </w:t>
      </w:r>
      <w:r>
        <w:rPr>
          <w:sz w:val="16"/>
        </w:rPr>
        <w:t>endblock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>
      <w:pPr>
        <w:pStyle w:val="6"/>
        <w:rPr>
          <w:sz w:val="18"/>
        </w:rPr>
      </w:pPr>
    </w:p>
    <w:p>
      <w:pPr>
        <w:pStyle w:val="6"/>
        <w:spacing w:before="9"/>
        <w:rPr>
          <w:sz w:val="25"/>
        </w:rPr>
      </w:pPr>
    </w:p>
    <w:p>
      <w:pPr>
        <w:pStyle w:val="3"/>
        <w:spacing w:before="0"/>
        <w:ind w:left="100" w:firstLine="0"/>
        <w:rPr>
          <w:u w:val="none"/>
        </w:rPr>
      </w:pPr>
      <w:r>
        <w:rPr>
          <w:u w:val="thick"/>
        </w:rPr>
        <w:t>chat.py:</w:t>
      </w:r>
    </w:p>
    <w:p>
      <w:pPr>
        <w:spacing w:before="161" w:line="448" w:lineRule="auto"/>
        <w:ind w:left="100" w:right="4418" w:firstLine="0"/>
        <w:jc w:val="left"/>
        <w:rPr>
          <w:sz w:val="16"/>
        </w:rPr>
      </w:pPr>
      <w:r>
        <w:rPr>
          <w:sz w:val="16"/>
        </w:rPr>
        <w:t>from flask import render_template, Blueprint, request, session, redirect, url_for</w:t>
      </w:r>
      <w:r>
        <w:rPr>
          <w:spacing w:val="-42"/>
          <w:sz w:val="16"/>
        </w:rPr>
        <w:t xml:space="preserve"> </w:t>
      </w:r>
      <w:r>
        <w:rPr>
          <w:sz w:val="16"/>
        </w:rPr>
        <w:t>import ibm_db</w:t>
      </w:r>
    </w:p>
    <w:p>
      <w:pPr>
        <w:spacing w:before="0" w:line="448" w:lineRule="auto"/>
        <w:ind w:left="100" w:right="7824" w:firstLine="0"/>
        <w:jc w:val="left"/>
        <w:rPr>
          <w:sz w:val="16"/>
        </w:rPr>
      </w:pPr>
      <w:r>
        <w:rPr>
          <w:sz w:val="16"/>
        </w:rPr>
        <w:t>from datetime import datetime</w:t>
      </w:r>
      <w:r>
        <w:rPr>
          <w:spacing w:val="-42"/>
          <w:sz w:val="16"/>
        </w:rPr>
        <w:t xml:space="preserve"> </w:t>
      </w:r>
      <w:r>
        <w:rPr>
          <w:sz w:val="16"/>
        </w:rPr>
        <w:t>import</w:t>
      </w:r>
      <w:r>
        <w:rPr>
          <w:spacing w:val="-1"/>
          <w:sz w:val="16"/>
        </w:rPr>
        <w:t xml:space="preserve"> </w:t>
      </w:r>
      <w:r>
        <w:rPr>
          <w:sz w:val="16"/>
        </w:rPr>
        <w:t>time</w:t>
      </w:r>
    </w:p>
    <w:p>
      <w:pPr>
        <w:pStyle w:val="6"/>
        <w:rPr>
          <w:sz w:val="18"/>
        </w:rPr>
      </w:pPr>
    </w:p>
    <w:p>
      <w:pPr>
        <w:spacing w:before="137"/>
        <w:ind w:left="100" w:right="0" w:firstLine="0"/>
        <w:jc w:val="left"/>
        <w:rPr>
          <w:sz w:val="16"/>
        </w:rPr>
      </w:pPr>
      <w:r>
        <w:rPr>
          <w:sz w:val="16"/>
        </w:rPr>
        <w:t>chat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 xml:space="preserve">Blueprint("chat_bp", </w:t>
      </w:r>
      <w:r>
        <w:rPr>
          <w:sz w:val="16"/>
          <w:u w:val="single"/>
        </w:rPr>
        <w:t xml:space="preserve">   </w:t>
      </w:r>
      <w:r>
        <w:rPr>
          <w:spacing w:val="1"/>
          <w:sz w:val="16"/>
          <w:u w:val="single"/>
        </w:rPr>
        <w:t xml:space="preserve"> </w:t>
      </w:r>
      <w:r>
        <w:rPr>
          <w:sz w:val="16"/>
        </w:rPr>
        <w:t>name</w:t>
      </w:r>
      <w:r>
        <w:rPr>
          <w:sz w:val="16"/>
          <w:u w:val="single"/>
        </w:rPr>
        <w:t xml:space="preserve">  </w:t>
      </w:r>
      <w:r>
        <w:rPr>
          <w:spacing w:val="40"/>
          <w:sz w:val="16"/>
          <w:u w:val="single"/>
        </w:rPr>
        <w:t xml:space="preserve"> </w:t>
      </w:r>
      <w:r>
        <w:rPr>
          <w:sz w:val="16"/>
        </w:rPr>
        <w:t>)</w:t>
      </w:r>
    </w:p>
    <w:p>
      <w:pPr>
        <w:pStyle w:val="6"/>
        <w:rPr>
          <w:sz w:val="18"/>
        </w:rPr>
      </w:pPr>
    </w:p>
    <w:p>
      <w:pPr>
        <w:pStyle w:val="6"/>
        <w:spacing w:before="8"/>
        <w:rPr>
          <w:sz w:val="25"/>
        </w:rPr>
      </w:pPr>
    </w:p>
    <w:p>
      <w:pPr>
        <w:spacing w:before="0" w:line="451" w:lineRule="auto"/>
        <w:ind w:left="100" w:right="4459" w:firstLine="0"/>
        <w:jc w:val="left"/>
        <w:rPr>
          <w:sz w:val="16"/>
        </w:rPr>
      </w:pPr>
      <w:r>
        <w:rPr>
          <w:sz w:val="16"/>
        </w:rPr>
        <w:t>@chat.route('/chat/&lt;ticket_id&gt;/&lt;receiver_name&gt;/', methods = ['GET', 'POST'])</w:t>
      </w:r>
      <w:r>
        <w:rPr>
          <w:spacing w:val="-42"/>
          <w:sz w:val="16"/>
        </w:rPr>
        <w:t xml:space="preserve"> </w:t>
      </w:r>
      <w:r>
        <w:rPr>
          <w:sz w:val="16"/>
        </w:rPr>
        <w:t>def address(ticket_id,</w:t>
      </w:r>
      <w:r>
        <w:rPr>
          <w:spacing w:val="-1"/>
          <w:sz w:val="16"/>
        </w:rPr>
        <w:t xml:space="preserve"> </w:t>
      </w:r>
      <w:r>
        <w:rPr>
          <w:sz w:val="16"/>
        </w:rPr>
        <w:t>receiver_name):</w:t>
      </w:r>
    </w:p>
    <w:p>
      <w:pPr>
        <w:spacing w:before="0" w:line="181" w:lineRule="exact"/>
        <w:ind w:left="280" w:right="0" w:firstLine="0"/>
        <w:jc w:val="left"/>
        <w:rPr>
          <w:sz w:val="16"/>
        </w:rPr>
      </w:pPr>
      <w:r>
        <w:rPr>
          <w:sz w:val="16"/>
        </w:rPr>
        <w:t>'''</w:t>
      </w:r>
    </w:p>
    <w:p>
      <w:pPr>
        <w:spacing w:before="160"/>
        <w:ind w:left="458" w:right="0" w:firstLine="0"/>
        <w:jc w:val="left"/>
        <w:rPr>
          <w:sz w:val="16"/>
        </w:rPr>
      </w:pPr>
      <w:r>
        <w:rPr>
          <w:sz w:val="16"/>
        </w:rPr>
        <w:t>Address</w:t>
      </w:r>
      <w:r>
        <w:rPr>
          <w:spacing w:val="-2"/>
          <w:sz w:val="16"/>
        </w:rPr>
        <w:t xml:space="preserve"> </w:t>
      </w:r>
      <w:r>
        <w:rPr>
          <w:sz w:val="16"/>
        </w:rPr>
        <w:t>Column -</w:t>
      </w:r>
      <w:r>
        <w:rPr>
          <w:spacing w:val="-3"/>
          <w:sz w:val="16"/>
        </w:rPr>
        <w:t xml:space="preserve"> </w:t>
      </w:r>
      <w:r>
        <w:rPr>
          <w:sz w:val="16"/>
        </w:rPr>
        <w:t>Agent</w:t>
      </w:r>
      <w:r>
        <w:rPr>
          <w:spacing w:val="-2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Customer</w:t>
      </w:r>
      <w:r>
        <w:rPr>
          <w:spacing w:val="-4"/>
          <w:sz w:val="16"/>
        </w:rPr>
        <w:t xml:space="preserve"> </w:t>
      </w:r>
      <w:r>
        <w:rPr>
          <w:sz w:val="16"/>
        </w:rPr>
        <w:t>chats</w:t>
      </w:r>
      <w:r>
        <w:rPr>
          <w:spacing w:val="-2"/>
          <w:sz w:val="16"/>
        </w:rPr>
        <w:t xml:space="preserve"> </w:t>
      </w:r>
      <w:r>
        <w:rPr>
          <w:sz w:val="16"/>
        </w:rPr>
        <w:t>with</w:t>
      </w:r>
      <w:r>
        <w:rPr>
          <w:spacing w:val="-3"/>
          <w:sz w:val="16"/>
        </w:rPr>
        <w:t xml:space="preserve"> </w:t>
      </w:r>
      <w:r>
        <w:rPr>
          <w:sz w:val="16"/>
        </w:rPr>
        <w:t>one</w:t>
      </w:r>
      <w:r>
        <w:rPr>
          <w:spacing w:val="-1"/>
          <w:sz w:val="16"/>
        </w:rPr>
        <w:t xml:space="preserve"> </w:t>
      </w:r>
      <w:r>
        <w:rPr>
          <w:sz w:val="16"/>
        </w:rPr>
        <w:t>another</w:t>
      </w:r>
    </w:p>
    <w:p>
      <w:pPr>
        <w:pStyle w:val="6"/>
      </w:pPr>
    </w:p>
    <w:p>
      <w:pPr>
        <w:spacing w:after="0"/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pStyle w:val="6"/>
        <w:rPr>
          <w:sz w:val="18"/>
        </w:rPr>
      </w:pPr>
    </w:p>
    <w:p>
      <w:pPr>
        <w:pStyle w:val="6"/>
        <w:rPr>
          <w:sz w:val="18"/>
        </w:rPr>
      </w:pPr>
    </w:p>
    <w:p>
      <w:pPr>
        <w:pStyle w:val="6"/>
        <w:rPr>
          <w:sz w:val="18"/>
        </w:rPr>
      </w:pPr>
    </w:p>
    <w:p>
      <w:pPr>
        <w:pStyle w:val="6"/>
        <w:rPr>
          <w:sz w:val="18"/>
        </w:rPr>
      </w:pPr>
    </w:p>
    <w:p>
      <w:pPr>
        <w:spacing w:before="135"/>
        <w:ind w:left="0" w:right="0" w:firstLine="0"/>
        <w:jc w:val="right"/>
        <w:rPr>
          <w:sz w:val="16"/>
        </w:rPr>
      </w:pPr>
      <w:r>
        <w:rPr>
          <w:sz w:val="16"/>
        </w:rPr>
        <w:t>'''</w:t>
      </w:r>
    </w:p>
    <w:p>
      <w:pPr>
        <w:pStyle w:val="6"/>
        <w:spacing w:before="10"/>
        <w:rPr>
          <w:sz w:val="23"/>
        </w:rPr>
      </w:pPr>
      <w:r>
        <w:br w:type="column"/>
      </w:r>
    </w:p>
    <w:p>
      <w:pPr>
        <w:spacing w:before="0"/>
        <w:ind w:left="47" w:right="0" w:firstLine="0"/>
        <w:jc w:val="left"/>
        <w:rPr>
          <w:sz w:val="16"/>
        </w:rPr>
      </w:pPr>
      <w:r>
        <w:rPr>
          <w:sz w:val="16"/>
        </w:rPr>
        <w:t>:</w:t>
      </w:r>
      <w:r>
        <w:rPr>
          <w:spacing w:val="-3"/>
          <w:sz w:val="16"/>
        </w:rPr>
        <w:t xml:space="preserve"> </w:t>
      </w:r>
      <w:r>
        <w:rPr>
          <w:sz w:val="16"/>
        </w:rPr>
        <w:t>param</w:t>
      </w:r>
      <w:r>
        <w:rPr>
          <w:spacing w:val="-2"/>
          <w:sz w:val="16"/>
        </w:rPr>
        <w:t xml:space="preserve"> </w:t>
      </w:r>
      <w:r>
        <w:rPr>
          <w:sz w:val="16"/>
        </w:rPr>
        <w:t>ticket_id</w:t>
      </w:r>
      <w:r>
        <w:rPr>
          <w:spacing w:val="-3"/>
          <w:sz w:val="16"/>
        </w:rPr>
        <w:t xml:space="preserve"> </w:t>
      </w:r>
      <w:r>
        <w:rPr>
          <w:sz w:val="16"/>
        </w:rPr>
        <w:t>ID</w:t>
      </w:r>
      <w:r>
        <w:rPr>
          <w:spacing w:val="-2"/>
          <w:sz w:val="16"/>
        </w:rPr>
        <w:t xml:space="preserve"> </w:t>
      </w:r>
      <w:r>
        <w:rPr>
          <w:sz w:val="16"/>
        </w:rPr>
        <w:t>of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ticket</w:t>
      </w:r>
      <w:r>
        <w:rPr>
          <w:spacing w:val="-3"/>
          <w:sz w:val="16"/>
        </w:rPr>
        <w:t xml:space="preserve"> </w:t>
      </w:r>
      <w:r>
        <w:rPr>
          <w:sz w:val="16"/>
        </w:rPr>
        <w:t>for</w:t>
      </w:r>
      <w:r>
        <w:rPr>
          <w:spacing w:val="-1"/>
          <w:sz w:val="16"/>
        </w:rPr>
        <w:t xml:space="preserve"> </w:t>
      </w:r>
      <w:r>
        <w:rPr>
          <w:sz w:val="16"/>
        </w:rPr>
        <w:t>which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chat</w:t>
      </w:r>
      <w:r>
        <w:rPr>
          <w:spacing w:val="-2"/>
          <w:sz w:val="16"/>
        </w:rPr>
        <w:t xml:space="preserve"> </w:t>
      </w:r>
      <w:r>
        <w:rPr>
          <w:sz w:val="16"/>
        </w:rPr>
        <w:t>is</w:t>
      </w:r>
      <w:r>
        <w:rPr>
          <w:spacing w:val="-1"/>
          <w:sz w:val="16"/>
        </w:rPr>
        <w:t xml:space="preserve"> </w:t>
      </w:r>
      <w:r>
        <w:rPr>
          <w:sz w:val="16"/>
        </w:rPr>
        <w:t>being</w:t>
      </w:r>
      <w:r>
        <w:rPr>
          <w:spacing w:val="-2"/>
          <w:sz w:val="16"/>
        </w:rPr>
        <w:t xml:space="preserve"> </w:t>
      </w:r>
      <w:r>
        <w:rPr>
          <w:sz w:val="16"/>
        </w:rPr>
        <w:t>opened</w:t>
      </w:r>
    </w:p>
    <w:p>
      <w:pPr>
        <w:spacing w:before="159"/>
        <w:ind w:left="47" w:right="0" w:firstLine="0"/>
        <w:jc w:val="left"/>
        <w:rPr>
          <w:sz w:val="16"/>
        </w:rPr>
      </w:pPr>
      <w:r>
        <w:rPr>
          <w:sz w:val="16"/>
        </w:rPr>
        <w:t>:</w:t>
      </w:r>
      <w:r>
        <w:rPr>
          <w:spacing w:val="-3"/>
          <w:sz w:val="16"/>
        </w:rPr>
        <w:t xml:space="preserve"> </w:t>
      </w:r>
      <w:r>
        <w:rPr>
          <w:sz w:val="16"/>
        </w:rPr>
        <w:t>param</w:t>
      </w:r>
      <w:r>
        <w:rPr>
          <w:spacing w:val="-1"/>
          <w:sz w:val="16"/>
        </w:rPr>
        <w:t xml:space="preserve"> </w:t>
      </w:r>
      <w:r>
        <w:rPr>
          <w:sz w:val="16"/>
        </w:rPr>
        <w:t>receiver_name</w:t>
      </w:r>
      <w:r>
        <w:rPr>
          <w:spacing w:val="-3"/>
          <w:sz w:val="16"/>
        </w:rPr>
        <w:t xml:space="preserve"> </w:t>
      </w:r>
      <w:r>
        <w:rPr>
          <w:sz w:val="16"/>
        </w:rPr>
        <w:t>Name</w:t>
      </w:r>
      <w:r>
        <w:rPr>
          <w:spacing w:val="-2"/>
          <w:sz w:val="16"/>
        </w:rPr>
        <w:t xml:space="preserve"> </w:t>
      </w:r>
      <w:r>
        <w:rPr>
          <w:sz w:val="16"/>
        </w:rPr>
        <w:t>of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one</w:t>
      </w:r>
      <w:r>
        <w:rPr>
          <w:spacing w:val="-1"/>
          <w:sz w:val="16"/>
        </w:rPr>
        <w:t xml:space="preserve"> </w:t>
      </w:r>
      <w:r>
        <w:rPr>
          <w:sz w:val="16"/>
        </w:rPr>
        <w:t>who</w:t>
      </w:r>
      <w:r>
        <w:rPr>
          <w:spacing w:val="-2"/>
          <w:sz w:val="16"/>
        </w:rPr>
        <w:t xml:space="preserve"> </w:t>
      </w:r>
      <w:r>
        <w:rPr>
          <w:sz w:val="16"/>
        </w:rPr>
        <w:t>receives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texts,</w:t>
      </w:r>
      <w:r>
        <w:rPr>
          <w:spacing w:val="-2"/>
          <w:sz w:val="16"/>
        </w:rPr>
        <w:t xml:space="preserve"> </w:t>
      </w:r>
      <w:r>
        <w:rPr>
          <w:sz w:val="16"/>
        </w:rPr>
        <w:t>may be</w:t>
      </w:r>
      <w:r>
        <w:rPr>
          <w:spacing w:val="-4"/>
          <w:sz w:val="16"/>
        </w:rPr>
        <w:t xml:space="preserve"> </w:t>
      </w:r>
      <w:r>
        <w:rPr>
          <w:sz w:val="16"/>
        </w:rPr>
        <w:t>Agent</w:t>
      </w:r>
      <w:r>
        <w:rPr>
          <w:spacing w:val="-2"/>
          <w:sz w:val="16"/>
        </w:rPr>
        <w:t xml:space="preserve"> </w:t>
      </w:r>
      <w:r>
        <w:rPr>
          <w:sz w:val="16"/>
        </w:rPr>
        <w:t>/</w:t>
      </w:r>
      <w:r>
        <w:rPr>
          <w:spacing w:val="-3"/>
          <w:sz w:val="16"/>
        </w:rPr>
        <w:t xml:space="preserve"> </w:t>
      </w:r>
      <w:r>
        <w:rPr>
          <w:sz w:val="16"/>
        </w:rPr>
        <w:t>Customer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400" w:right="500" w:bottom="280" w:left="1340" w:header="720" w:footer="720" w:gutter="0"/>
          <w:cols w:equalWidth="0" w:num="2">
            <w:col w:w="372" w:space="40"/>
            <w:col w:w="9658"/>
          </w:cols>
        </w:sectPr>
      </w:pPr>
    </w:p>
    <w:p>
      <w:pPr>
        <w:spacing w:before="159" w:line="448" w:lineRule="auto"/>
        <w:ind w:left="280" w:right="6043" w:firstLine="0"/>
        <w:jc w:val="left"/>
        <w:rPr>
          <w:sz w:val="16"/>
        </w:rPr>
      </w:pPr>
      <w:r>
        <w:rPr>
          <w:sz w:val="16"/>
        </w:rPr>
        <w:t># common page for both the customer and the agent</w:t>
      </w:r>
      <w:r>
        <w:rPr>
          <w:spacing w:val="-42"/>
          <w:sz w:val="16"/>
        </w:rPr>
        <w:t xml:space="preserve"> </w:t>
      </w:r>
      <w:r>
        <w:rPr>
          <w:sz w:val="16"/>
        </w:rPr>
        <w:t>#</w:t>
      </w:r>
      <w:r>
        <w:rPr>
          <w:spacing w:val="-3"/>
          <w:sz w:val="16"/>
        </w:rPr>
        <w:t xml:space="preserve"> </w:t>
      </w:r>
      <w:r>
        <w:rPr>
          <w:sz w:val="16"/>
        </w:rPr>
        <w:t>so</w:t>
      </w:r>
      <w:r>
        <w:rPr>
          <w:spacing w:val="-2"/>
          <w:sz w:val="16"/>
        </w:rPr>
        <w:t xml:space="preserve"> </w:t>
      </w:r>
      <w:r>
        <w:rPr>
          <w:sz w:val="16"/>
        </w:rPr>
        <w:t>cannot</w:t>
      </w:r>
      <w:r>
        <w:rPr>
          <w:spacing w:val="-1"/>
          <w:sz w:val="16"/>
        </w:rPr>
        <w:t xml:space="preserve"> </w:t>
      </w:r>
      <w:r>
        <w:rPr>
          <w:sz w:val="16"/>
        </w:rPr>
        <w:t>use</w:t>
      </w:r>
      <w:r>
        <w:rPr>
          <w:spacing w:val="-2"/>
          <w:sz w:val="16"/>
        </w:rPr>
        <w:t xml:space="preserve"> </w:t>
      </w:r>
      <w:r>
        <w:rPr>
          <w:sz w:val="16"/>
        </w:rPr>
        <w:t>login_required</w:t>
      </w:r>
      <w:r>
        <w:rPr>
          <w:spacing w:val="-3"/>
          <w:sz w:val="16"/>
        </w:rPr>
        <w:t xml:space="preserve"> </w:t>
      </w:r>
      <w:r>
        <w:rPr>
          <w:sz w:val="16"/>
        </w:rPr>
        <w:t>annotation</w:t>
      </w:r>
    </w:p>
    <w:p>
      <w:pPr>
        <w:spacing w:before="1" w:line="448" w:lineRule="auto"/>
        <w:ind w:left="280" w:right="5813" w:firstLine="0"/>
        <w:jc w:val="left"/>
        <w:rPr>
          <w:sz w:val="16"/>
        </w:rPr>
      </w:pPr>
      <w:r>
        <w:rPr>
          <w:sz w:val="16"/>
        </w:rPr>
        <w:t>#</w:t>
      </w:r>
      <w:r>
        <w:rPr>
          <w:spacing w:val="-3"/>
          <w:sz w:val="16"/>
        </w:rPr>
        <w:t xml:space="preserve"> </w:t>
      </w:r>
      <w:r>
        <w:rPr>
          <w:sz w:val="16"/>
        </w:rPr>
        <w:t>so</w:t>
      </w:r>
      <w:r>
        <w:rPr>
          <w:spacing w:val="-2"/>
          <w:sz w:val="16"/>
        </w:rPr>
        <w:t xml:space="preserve"> </w:t>
      </w:r>
      <w:r>
        <w:rPr>
          <w:sz w:val="16"/>
        </w:rPr>
        <w:t>to</w:t>
      </w:r>
      <w:r>
        <w:rPr>
          <w:spacing w:val="-2"/>
          <w:sz w:val="16"/>
        </w:rPr>
        <w:t xml:space="preserve"> </w:t>
      </w:r>
      <w:r>
        <w:rPr>
          <w:sz w:val="16"/>
        </w:rPr>
        <w:t>know</w:t>
      </w:r>
      <w:r>
        <w:rPr>
          <w:spacing w:val="-1"/>
          <w:sz w:val="16"/>
        </w:rPr>
        <w:t xml:space="preserve"> </w:t>
      </w:r>
      <w:r>
        <w:rPr>
          <w:sz w:val="16"/>
        </w:rPr>
        <w:t>who</w:t>
      </w:r>
      <w:r>
        <w:rPr>
          <w:spacing w:val="-2"/>
          <w:sz w:val="16"/>
        </w:rPr>
        <w:t xml:space="preserve"> </w:t>
      </w:r>
      <w:r>
        <w:rPr>
          <w:sz w:val="16"/>
        </w:rPr>
        <w:t>signed in, we</w:t>
      </w:r>
      <w:r>
        <w:rPr>
          <w:spacing w:val="-5"/>
          <w:sz w:val="16"/>
        </w:rPr>
        <w:t xml:space="preserve"> </w:t>
      </w:r>
      <w:r>
        <w:rPr>
          <w:sz w:val="16"/>
        </w:rPr>
        <w:t>have to</w:t>
      </w:r>
      <w:r>
        <w:rPr>
          <w:spacing w:val="-2"/>
          <w:sz w:val="16"/>
        </w:rPr>
        <w:t xml:space="preserve"> </w:t>
      </w:r>
      <w:r>
        <w:rPr>
          <w:sz w:val="16"/>
        </w:rPr>
        <w:t>use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session</w:t>
      </w:r>
      <w:r>
        <w:rPr>
          <w:spacing w:val="-41"/>
          <w:sz w:val="16"/>
        </w:rPr>
        <w:t xml:space="preserve"> </w:t>
      </w:r>
      <w:r>
        <w:rPr>
          <w:sz w:val="16"/>
        </w:rPr>
        <w:t>user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""</w:t>
      </w:r>
    </w:p>
    <w:p>
      <w:pPr>
        <w:spacing w:before="0" w:line="448" w:lineRule="auto"/>
        <w:ind w:left="278" w:right="8475" w:firstLine="0"/>
        <w:jc w:val="left"/>
        <w:rPr>
          <w:sz w:val="16"/>
        </w:rPr>
      </w:pPr>
      <w:r>
        <w:rPr>
          <w:sz w:val="16"/>
        </w:rPr>
        <w:t>sender_id = ""</w:t>
      </w:r>
      <w:r>
        <w:rPr>
          <w:spacing w:val="1"/>
          <w:sz w:val="16"/>
        </w:rPr>
        <w:t xml:space="preserve"> </w:t>
      </w:r>
      <w:r>
        <w:rPr>
          <w:sz w:val="16"/>
        </w:rPr>
        <w:t>value = ""</w:t>
      </w:r>
      <w:r>
        <w:rPr>
          <w:spacing w:val="1"/>
          <w:sz w:val="16"/>
        </w:rPr>
        <w:t xml:space="preserve"> </w:t>
      </w:r>
      <w:r>
        <w:rPr>
          <w:sz w:val="16"/>
        </w:rPr>
        <w:t>can_trust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False</w:t>
      </w:r>
    </w:p>
    <w:p>
      <w:pPr>
        <w:spacing w:before="0"/>
        <w:ind w:left="280" w:right="0" w:firstLine="0"/>
        <w:jc w:val="left"/>
        <w:rPr>
          <w:sz w:val="16"/>
        </w:rPr>
      </w:pPr>
      <w:r>
        <w:rPr>
          <w:sz w:val="16"/>
        </w:rPr>
        <w:t>post_url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9"/>
          <w:sz w:val="16"/>
        </w:rPr>
        <w:t xml:space="preserve"> </w:t>
      </w:r>
      <w:r>
        <w:rPr>
          <w:sz w:val="16"/>
        </w:rPr>
        <w:t>f'/chat/{ticket_id}/{receiver_name}/'</w:t>
      </w:r>
    </w:p>
    <w:p>
      <w:pPr>
        <w:pStyle w:val="6"/>
        <w:rPr>
          <w:sz w:val="18"/>
        </w:rPr>
      </w:pPr>
    </w:p>
    <w:p>
      <w:pPr>
        <w:pStyle w:val="6"/>
        <w:spacing w:before="9"/>
        <w:rPr>
          <w:sz w:val="25"/>
        </w:rPr>
      </w:pPr>
    </w:p>
    <w:p>
      <w:pPr>
        <w:spacing w:before="0"/>
        <w:ind w:left="280" w:right="0" w:firstLine="0"/>
        <w:jc w:val="left"/>
        <w:rPr>
          <w:sz w:val="16"/>
        </w:rPr>
      </w:pPr>
      <w:r>
        <w:rPr>
          <w:sz w:val="16"/>
        </w:rPr>
        <w:t>if</w:t>
      </w:r>
      <w:r>
        <w:rPr>
          <w:spacing w:val="-4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4"/>
          <w:sz w:val="16"/>
        </w:rPr>
        <w:t xml:space="preserve"> </w:t>
      </w:r>
      <w:r>
        <w:rPr>
          <w:sz w:val="16"/>
        </w:rPr>
        <w:t>is</w:t>
      </w:r>
      <w:r>
        <w:rPr>
          <w:spacing w:val="-4"/>
          <w:sz w:val="16"/>
        </w:rPr>
        <w:t xml:space="preserve"> </w:t>
      </w:r>
      <w:r>
        <w:rPr>
          <w:sz w:val="16"/>
        </w:rPr>
        <w:t>not</w:t>
      </w:r>
      <w:r>
        <w:rPr>
          <w:spacing w:val="-2"/>
          <w:sz w:val="16"/>
        </w:rPr>
        <w:t xml:space="preserve"> </w:t>
      </w:r>
      <w:r>
        <w:rPr>
          <w:sz w:val="16"/>
        </w:rPr>
        <w:t>None:</w:t>
      </w:r>
    </w:p>
    <w:p>
      <w:pPr>
        <w:spacing w:before="159"/>
        <w:ind w:left="458" w:right="0" w:firstLine="0"/>
        <w:jc w:val="left"/>
        <w:rPr>
          <w:sz w:val="16"/>
        </w:rPr>
      </w:pPr>
      <w:r>
        <w:rPr>
          <w:sz w:val="16"/>
        </w:rPr>
        <w:t>if</w:t>
      </w:r>
      <w:r>
        <w:rPr>
          <w:spacing w:val="-6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5"/>
          <w:sz w:val="16"/>
        </w:rPr>
        <w:t xml:space="preserve"> </w:t>
      </w:r>
      <w:r>
        <w:rPr>
          <w:sz w:val="16"/>
        </w:rPr>
        <w:t>==</w:t>
      </w:r>
      <w:r>
        <w:rPr>
          <w:spacing w:val="-2"/>
          <w:sz w:val="16"/>
        </w:rPr>
        <w:t xml:space="preserve"> </w:t>
      </w:r>
      <w:r>
        <w:rPr>
          <w:sz w:val="16"/>
        </w:rPr>
        <w:t>"CUSTOMER":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635" w:right="0" w:firstLine="0"/>
        <w:jc w:val="left"/>
        <w:rPr>
          <w:sz w:val="16"/>
        </w:rPr>
      </w:pPr>
      <w:r>
        <w:rPr>
          <w:sz w:val="16"/>
        </w:rPr>
        <w:t>#</w:t>
      </w:r>
      <w:r>
        <w:rPr>
          <w:spacing w:val="-3"/>
          <w:sz w:val="16"/>
        </w:rPr>
        <w:t xml:space="preserve"> </w:t>
      </w:r>
      <w:r>
        <w:rPr>
          <w:sz w:val="16"/>
        </w:rPr>
        <w:t>checking</w:t>
      </w:r>
      <w:r>
        <w:rPr>
          <w:spacing w:val="-3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customer</w:t>
      </w:r>
      <w:r>
        <w:rPr>
          <w:spacing w:val="-6"/>
          <w:sz w:val="16"/>
        </w:rPr>
        <w:t xml:space="preserve"> </w:t>
      </w:r>
      <w:r>
        <w:rPr>
          <w:sz w:val="16"/>
        </w:rPr>
        <w:t>is</w:t>
      </w:r>
      <w:r>
        <w:rPr>
          <w:spacing w:val="2"/>
          <w:sz w:val="16"/>
        </w:rPr>
        <w:t xml:space="preserve"> </w:t>
      </w:r>
      <w:r>
        <w:rPr>
          <w:sz w:val="16"/>
        </w:rPr>
        <w:t>really</w:t>
      </w:r>
      <w:r>
        <w:rPr>
          <w:spacing w:val="-2"/>
          <w:sz w:val="16"/>
        </w:rPr>
        <w:t xml:space="preserve"> </w:t>
      </w:r>
      <w:r>
        <w:rPr>
          <w:sz w:val="16"/>
        </w:rPr>
        <w:t>logged</w:t>
      </w:r>
      <w:r>
        <w:rPr>
          <w:spacing w:val="-1"/>
          <w:sz w:val="16"/>
        </w:rPr>
        <w:t xml:space="preserve"> </w:t>
      </w:r>
      <w:r>
        <w:rPr>
          <w:sz w:val="16"/>
        </w:rPr>
        <w:t>in</w:t>
      </w:r>
    </w:p>
    <w:p>
      <w:pPr>
        <w:spacing w:before="159"/>
        <w:ind w:left="635" w:right="0" w:firstLine="0"/>
        <w:jc w:val="left"/>
        <w:rPr>
          <w:sz w:val="16"/>
        </w:rPr>
      </w:pPr>
      <w:r>
        <w:rPr>
          <w:sz w:val="16"/>
        </w:rPr>
        <w:t>#</w:t>
      </w:r>
      <w:r>
        <w:rPr>
          <w:spacing w:val="-2"/>
          <w:sz w:val="16"/>
        </w:rPr>
        <w:t xml:space="preserve"> </w:t>
      </w:r>
      <w:r>
        <w:rPr>
          <w:sz w:val="16"/>
        </w:rPr>
        <w:t>by</w:t>
      </w:r>
      <w:r>
        <w:rPr>
          <w:spacing w:val="-3"/>
          <w:sz w:val="16"/>
        </w:rPr>
        <w:t xml:space="preserve"> </w:t>
      </w:r>
      <w:r>
        <w:rPr>
          <w:sz w:val="16"/>
        </w:rPr>
        <w:t>checking,</w:t>
      </w:r>
      <w:r>
        <w:rPr>
          <w:spacing w:val="-1"/>
          <w:sz w:val="16"/>
        </w:rPr>
        <w:t xml:space="preserve"> </w:t>
      </w:r>
      <w:r>
        <w:rPr>
          <w:sz w:val="16"/>
        </w:rPr>
        <w:t>if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customer</w:t>
      </w:r>
      <w:r>
        <w:rPr>
          <w:spacing w:val="-2"/>
          <w:sz w:val="16"/>
        </w:rPr>
        <w:t xml:space="preserve"> </w:t>
      </w:r>
      <w:r>
        <w:rPr>
          <w:sz w:val="16"/>
        </w:rPr>
        <w:t>has</w:t>
      </w:r>
      <w:r>
        <w:rPr>
          <w:spacing w:val="-3"/>
          <w:sz w:val="16"/>
        </w:rPr>
        <w:t xml:space="preserve"> </w:t>
      </w:r>
      <w:r>
        <w:rPr>
          <w:sz w:val="16"/>
        </w:rPr>
        <w:t>uuid</w:t>
      </w:r>
      <w:r>
        <w:rPr>
          <w:spacing w:val="-1"/>
          <w:sz w:val="16"/>
        </w:rPr>
        <w:t xml:space="preserve"> </w:t>
      </w:r>
      <w:r>
        <w:rPr>
          <w:sz w:val="16"/>
        </w:rPr>
        <w:t>attribute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400" w:right="500" w:bottom="280" w:left="1340" w:header="720" w:footer="720" w:gutter="0"/>
          <w:cols w:space="720" w:num="1"/>
        </w:sectPr>
      </w:pPr>
    </w:p>
    <w:p>
      <w:pPr>
        <w:spacing w:before="82"/>
        <w:ind w:left="635" w:right="0" w:firstLine="0"/>
        <w:jc w:val="left"/>
        <w:rPr>
          <w:sz w:val="16"/>
        </w:rPr>
      </w:pPr>
      <w:r>
        <w:rPr>
          <w:sz w:val="16"/>
        </w:rPr>
        <w:t>from</w:t>
      </w:r>
      <w:r>
        <w:rPr>
          <w:spacing w:val="-4"/>
          <w:sz w:val="16"/>
        </w:rPr>
        <w:t xml:space="preserve"> </w:t>
      </w:r>
      <w:r>
        <w:rPr>
          <w:sz w:val="16"/>
        </w:rPr>
        <w:t>.views</w:t>
      </w:r>
      <w:r>
        <w:rPr>
          <w:spacing w:val="-1"/>
          <w:sz w:val="16"/>
        </w:rPr>
        <w:t xml:space="preserve"> </w:t>
      </w:r>
      <w:r>
        <w:rPr>
          <w:sz w:val="16"/>
        </w:rPr>
        <w:t>import</w:t>
      </w:r>
      <w:r>
        <w:rPr>
          <w:spacing w:val="-4"/>
          <w:sz w:val="16"/>
        </w:rPr>
        <w:t xml:space="preserve"> </w:t>
      </w:r>
      <w:r>
        <w:rPr>
          <w:sz w:val="16"/>
        </w:rPr>
        <w:t>customer</w:t>
      </w:r>
    </w:p>
    <w:p>
      <w:pPr>
        <w:pStyle w:val="6"/>
        <w:rPr>
          <w:sz w:val="18"/>
        </w:rPr>
      </w:pPr>
    </w:p>
    <w:p>
      <w:pPr>
        <w:pStyle w:val="6"/>
        <w:spacing w:before="11"/>
        <w:rPr>
          <w:sz w:val="25"/>
        </w:rPr>
      </w:pPr>
    </w:p>
    <w:p>
      <w:pPr>
        <w:spacing w:before="0"/>
        <w:ind w:left="635" w:right="0" w:firstLine="0"/>
        <w:jc w:val="left"/>
        <w:rPr>
          <w:sz w:val="16"/>
        </w:rPr>
      </w:pPr>
      <w:r>
        <w:rPr>
          <w:sz w:val="16"/>
        </w:rPr>
        <w:t>if(hasattr(customer,</w:t>
      </w:r>
      <w:r>
        <w:rPr>
          <w:spacing w:val="-8"/>
          <w:sz w:val="16"/>
        </w:rPr>
        <w:t xml:space="preserve"> </w:t>
      </w:r>
      <w:r>
        <w:rPr>
          <w:sz w:val="16"/>
        </w:rPr>
        <w:t>'uuid')):</w:t>
      </w:r>
    </w:p>
    <w:p>
      <w:pPr>
        <w:spacing w:before="159"/>
        <w:ind w:left="813" w:right="0" w:firstLine="0"/>
        <w:jc w:val="left"/>
        <w:rPr>
          <w:sz w:val="16"/>
        </w:rPr>
      </w:pPr>
      <w:r>
        <w:rPr>
          <w:sz w:val="16"/>
        </w:rPr>
        <w:t>user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"CUSTOMER"</w:t>
      </w:r>
    </w:p>
    <w:p>
      <w:pPr>
        <w:spacing w:before="160" w:line="451" w:lineRule="auto"/>
        <w:ind w:left="813" w:right="7347" w:firstLine="0"/>
        <w:jc w:val="left"/>
        <w:rPr>
          <w:sz w:val="16"/>
        </w:rPr>
      </w:pPr>
      <w:r>
        <w:rPr>
          <w:sz w:val="16"/>
        </w:rPr>
        <w:t>sender_id = customer.uuid</w:t>
      </w:r>
      <w:r>
        <w:rPr>
          <w:spacing w:val="-42"/>
          <w:sz w:val="16"/>
        </w:rPr>
        <w:t xml:space="preserve"> </w:t>
      </w:r>
      <w:r>
        <w:rPr>
          <w:sz w:val="16"/>
        </w:rPr>
        <w:t>can_trust</w:t>
      </w:r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True</w:t>
      </w:r>
    </w:p>
    <w:p>
      <w:pPr>
        <w:pStyle w:val="6"/>
        <w:rPr>
          <w:sz w:val="18"/>
        </w:rPr>
      </w:pPr>
    </w:p>
    <w:p>
      <w:pPr>
        <w:spacing w:before="133"/>
        <w:ind w:left="635" w:right="0" w:firstLine="0"/>
        <w:jc w:val="left"/>
        <w:rPr>
          <w:sz w:val="16"/>
        </w:rPr>
      </w:pPr>
      <w:r>
        <w:rPr>
          <w:sz w:val="16"/>
        </w:rPr>
        <w:t>else:</w:t>
      </w:r>
    </w:p>
    <w:p>
      <w:pPr>
        <w:spacing w:before="161" w:line="448" w:lineRule="auto"/>
        <w:ind w:left="813" w:right="6342" w:firstLine="0"/>
        <w:jc w:val="left"/>
        <w:rPr>
          <w:sz w:val="16"/>
        </w:rPr>
      </w:pPr>
      <w:r>
        <w:rPr>
          <w:sz w:val="16"/>
        </w:rPr>
        <w:t># logging out the so called customer</w:t>
      </w:r>
      <w:r>
        <w:rPr>
          <w:spacing w:val="1"/>
          <w:sz w:val="16"/>
        </w:rPr>
        <w:t xml:space="preserve"> </w:t>
      </w:r>
      <w:r>
        <w:rPr>
          <w:sz w:val="16"/>
        </w:rPr>
        <w:t>return</w:t>
      </w:r>
      <w:r>
        <w:rPr>
          <w:spacing w:val="-12"/>
          <w:sz w:val="16"/>
        </w:rPr>
        <w:t xml:space="preserve"> </w:t>
      </w:r>
      <w:r>
        <w:rPr>
          <w:sz w:val="16"/>
        </w:rPr>
        <w:t>redirect(url_for('blue_print.logout'))</w:t>
      </w:r>
    </w:p>
    <w:p>
      <w:pPr>
        <w:pStyle w:val="6"/>
        <w:rPr>
          <w:sz w:val="18"/>
        </w:rPr>
      </w:pPr>
    </w:p>
    <w:p>
      <w:pPr>
        <w:spacing w:before="138"/>
        <w:ind w:left="458" w:right="0" w:firstLine="0"/>
        <w:jc w:val="left"/>
        <w:rPr>
          <w:sz w:val="16"/>
        </w:rPr>
      </w:pPr>
      <w:r>
        <w:rPr>
          <w:sz w:val="16"/>
        </w:rPr>
        <w:t>elif</w:t>
      </w:r>
      <w:r>
        <w:rPr>
          <w:spacing w:val="-4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3"/>
          <w:sz w:val="16"/>
        </w:rPr>
        <w:t xml:space="preserve"> </w:t>
      </w:r>
      <w:r>
        <w:rPr>
          <w:sz w:val="16"/>
        </w:rPr>
        <w:t>==</w:t>
      </w:r>
      <w:r>
        <w:rPr>
          <w:spacing w:val="-4"/>
          <w:sz w:val="16"/>
        </w:rPr>
        <w:t xml:space="preserve"> </w:t>
      </w:r>
      <w:r>
        <w:rPr>
          <w:sz w:val="16"/>
        </w:rPr>
        <w:t>"AGENT":</w:t>
      </w:r>
    </w:p>
    <w:p>
      <w:pPr>
        <w:spacing w:before="159"/>
        <w:ind w:left="635" w:right="0" w:firstLine="0"/>
        <w:jc w:val="left"/>
        <w:rPr>
          <w:sz w:val="16"/>
        </w:rPr>
      </w:pPr>
      <w:r>
        <w:rPr>
          <w:sz w:val="16"/>
        </w:rPr>
        <w:t>#</w:t>
      </w:r>
      <w:r>
        <w:rPr>
          <w:spacing w:val="-4"/>
          <w:sz w:val="16"/>
        </w:rPr>
        <w:t xml:space="preserve"> </w:t>
      </w:r>
      <w:r>
        <w:rPr>
          <w:sz w:val="16"/>
        </w:rPr>
        <w:t>checking</w:t>
      </w:r>
      <w:r>
        <w:rPr>
          <w:spacing w:val="-4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agent is</w:t>
      </w:r>
      <w:r>
        <w:rPr>
          <w:spacing w:val="1"/>
          <w:sz w:val="16"/>
        </w:rPr>
        <w:t xml:space="preserve"> </w:t>
      </w:r>
      <w:r>
        <w:rPr>
          <w:sz w:val="16"/>
        </w:rPr>
        <w:t>really</w:t>
      </w:r>
      <w:r>
        <w:rPr>
          <w:spacing w:val="-3"/>
          <w:sz w:val="16"/>
        </w:rPr>
        <w:t xml:space="preserve"> </w:t>
      </w:r>
      <w:r>
        <w:rPr>
          <w:sz w:val="16"/>
        </w:rPr>
        <w:t>logged</w:t>
      </w:r>
      <w:r>
        <w:rPr>
          <w:spacing w:val="-1"/>
          <w:sz w:val="16"/>
        </w:rPr>
        <w:t xml:space="preserve"> </w:t>
      </w:r>
      <w:r>
        <w:rPr>
          <w:sz w:val="16"/>
        </w:rPr>
        <w:t>in</w:t>
      </w:r>
    </w:p>
    <w:p>
      <w:pPr>
        <w:spacing w:before="159" w:line="451" w:lineRule="auto"/>
        <w:ind w:left="635" w:right="6239" w:firstLine="0"/>
        <w:jc w:val="left"/>
        <w:rPr>
          <w:sz w:val="16"/>
        </w:rPr>
      </w:pPr>
      <w:r>
        <w:rPr>
          <w:sz w:val="16"/>
        </w:rPr>
        <w:t># by checking, if the agent has uuid aatribute</w:t>
      </w:r>
      <w:r>
        <w:rPr>
          <w:spacing w:val="-42"/>
          <w:sz w:val="16"/>
        </w:rPr>
        <w:t xml:space="preserve"> </w:t>
      </w:r>
      <w:r>
        <w:rPr>
          <w:sz w:val="16"/>
        </w:rPr>
        <w:t>from</w:t>
      </w:r>
      <w:r>
        <w:rPr>
          <w:spacing w:val="-2"/>
          <w:sz w:val="16"/>
        </w:rPr>
        <w:t xml:space="preserve"> </w:t>
      </w:r>
      <w:r>
        <w:rPr>
          <w:sz w:val="16"/>
        </w:rPr>
        <w:t>.views</w:t>
      </w:r>
      <w:r>
        <w:rPr>
          <w:spacing w:val="2"/>
          <w:sz w:val="16"/>
        </w:rPr>
        <w:t xml:space="preserve"> </w:t>
      </w:r>
      <w:r>
        <w:rPr>
          <w:sz w:val="16"/>
        </w:rPr>
        <w:t>import</w:t>
      </w:r>
      <w:r>
        <w:rPr>
          <w:spacing w:val="1"/>
          <w:sz w:val="16"/>
        </w:rPr>
        <w:t xml:space="preserve"> </w:t>
      </w:r>
      <w:r>
        <w:rPr>
          <w:sz w:val="16"/>
        </w:rPr>
        <w:t>agent</w:t>
      </w:r>
    </w:p>
    <w:p>
      <w:pPr>
        <w:pStyle w:val="6"/>
        <w:rPr>
          <w:sz w:val="18"/>
        </w:rPr>
      </w:pPr>
    </w:p>
    <w:p>
      <w:pPr>
        <w:spacing w:before="134"/>
        <w:ind w:left="635" w:right="0" w:firstLine="0"/>
        <w:jc w:val="left"/>
        <w:rPr>
          <w:sz w:val="16"/>
        </w:rPr>
      </w:pPr>
      <w:r>
        <w:rPr>
          <w:sz w:val="16"/>
        </w:rPr>
        <w:t>if</w:t>
      </w:r>
      <w:r>
        <w:rPr>
          <w:spacing w:val="-6"/>
          <w:sz w:val="16"/>
        </w:rPr>
        <w:t xml:space="preserve"> </w:t>
      </w:r>
      <w:r>
        <w:rPr>
          <w:sz w:val="16"/>
        </w:rPr>
        <w:t>(hasattr(agent,</w:t>
      </w:r>
      <w:r>
        <w:rPr>
          <w:spacing w:val="-5"/>
          <w:sz w:val="16"/>
        </w:rPr>
        <w:t xml:space="preserve"> </w:t>
      </w:r>
      <w:r>
        <w:rPr>
          <w:sz w:val="16"/>
        </w:rPr>
        <w:t>'uuid')):</w:t>
      </w:r>
    </w:p>
    <w:p>
      <w:pPr>
        <w:spacing w:before="161" w:line="448" w:lineRule="auto"/>
        <w:ind w:left="813" w:right="7604" w:firstLine="0"/>
        <w:jc w:val="left"/>
        <w:rPr>
          <w:sz w:val="16"/>
        </w:rPr>
      </w:pPr>
      <w:r>
        <w:rPr>
          <w:sz w:val="16"/>
        </w:rPr>
        <w:t>user = "AGENT"</w:t>
      </w:r>
      <w:r>
        <w:rPr>
          <w:spacing w:val="1"/>
          <w:sz w:val="16"/>
        </w:rPr>
        <w:t xml:space="preserve"> </w:t>
      </w:r>
      <w:r>
        <w:rPr>
          <w:sz w:val="16"/>
        </w:rPr>
        <w:t>sender_id = agent.uuid</w:t>
      </w:r>
      <w:r>
        <w:rPr>
          <w:spacing w:val="-42"/>
          <w:sz w:val="16"/>
        </w:rPr>
        <w:t xml:space="preserve"> </w:t>
      </w:r>
      <w:r>
        <w:rPr>
          <w:sz w:val="16"/>
        </w:rPr>
        <w:t>can_trust</w:t>
      </w:r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True</w:t>
      </w:r>
    </w:p>
    <w:p>
      <w:pPr>
        <w:pStyle w:val="6"/>
        <w:rPr>
          <w:sz w:val="18"/>
        </w:rPr>
      </w:pPr>
    </w:p>
    <w:p>
      <w:pPr>
        <w:spacing w:before="137"/>
        <w:ind w:left="458" w:right="0" w:firstLine="0"/>
        <w:jc w:val="left"/>
        <w:rPr>
          <w:sz w:val="16"/>
        </w:rPr>
      </w:pPr>
      <w:r>
        <w:rPr>
          <w:sz w:val="16"/>
        </w:rPr>
        <w:t>else:</w:t>
      </w:r>
    </w:p>
    <w:p>
      <w:pPr>
        <w:spacing w:before="159"/>
        <w:ind w:left="635" w:right="0" w:firstLine="0"/>
        <w:jc w:val="left"/>
        <w:rPr>
          <w:sz w:val="16"/>
        </w:rPr>
      </w:pPr>
      <w:r>
        <w:rPr>
          <w:sz w:val="16"/>
        </w:rPr>
        <w:t>#</w:t>
      </w:r>
      <w:r>
        <w:rPr>
          <w:spacing w:val="-3"/>
          <w:sz w:val="16"/>
        </w:rPr>
        <w:t xml:space="preserve"> </w:t>
      </w:r>
      <w:r>
        <w:rPr>
          <w:sz w:val="16"/>
        </w:rPr>
        <w:t>Admin</w:t>
      </w:r>
      <w:r>
        <w:rPr>
          <w:spacing w:val="-2"/>
          <w:sz w:val="16"/>
        </w:rPr>
        <w:t xml:space="preserve"> </w:t>
      </w:r>
      <w:r>
        <w:rPr>
          <w:sz w:val="16"/>
        </w:rPr>
        <w:t>is the</w:t>
      </w:r>
      <w:r>
        <w:rPr>
          <w:spacing w:val="-3"/>
          <w:sz w:val="16"/>
        </w:rPr>
        <w:t xml:space="preserve"> </w:t>
      </w:r>
      <w:r>
        <w:rPr>
          <w:sz w:val="16"/>
        </w:rPr>
        <w:t>one who logged in</w:t>
      </w:r>
    </w:p>
    <w:p>
      <w:pPr>
        <w:spacing w:before="162" w:line="448" w:lineRule="auto"/>
        <w:ind w:left="635" w:right="4683" w:firstLine="0"/>
        <w:jc w:val="left"/>
        <w:rPr>
          <w:sz w:val="16"/>
        </w:rPr>
      </w:pPr>
      <w:r>
        <w:rPr>
          <w:sz w:val="16"/>
        </w:rPr>
        <w:t># admin should not see the chats, sp directly logging the admin out</w:t>
      </w:r>
      <w:r>
        <w:rPr>
          <w:spacing w:val="-42"/>
          <w:sz w:val="16"/>
        </w:rPr>
        <w:t xml:space="preserve"> </w:t>
      </w:r>
      <w:r>
        <w:rPr>
          <w:sz w:val="16"/>
        </w:rPr>
        <w:t>return</w:t>
      </w:r>
      <w:r>
        <w:rPr>
          <w:spacing w:val="-1"/>
          <w:sz w:val="16"/>
        </w:rPr>
        <w:t xml:space="preserve"> </w:t>
      </w:r>
      <w:r>
        <w:rPr>
          <w:sz w:val="16"/>
        </w:rPr>
        <w:t>redirect(url_for('blue_print.logout'))</w:t>
      </w:r>
    </w:p>
    <w:p>
      <w:pPr>
        <w:pStyle w:val="6"/>
        <w:rPr>
          <w:sz w:val="18"/>
        </w:rPr>
      </w:pPr>
    </w:p>
    <w:p>
      <w:pPr>
        <w:spacing w:before="134" w:line="451" w:lineRule="auto"/>
        <w:ind w:left="458" w:right="8422" w:firstLine="0"/>
        <w:jc w:val="left"/>
        <w:rPr>
          <w:sz w:val="16"/>
        </w:rPr>
      </w:pPr>
      <w:r>
        <w:rPr>
          <w:sz w:val="16"/>
        </w:rPr>
        <w:t>to_show = False</w:t>
      </w:r>
      <w:r>
        <w:rPr>
          <w:spacing w:val="-42"/>
          <w:sz w:val="16"/>
        </w:rPr>
        <w:t xml:space="preserve"> </w:t>
      </w:r>
      <w:r>
        <w:rPr>
          <w:sz w:val="16"/>
        </w:rPr>
        <w:t>message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""</w:t>
      </w:r>
    </w:p>
    <w:p>
      <w:pPr>
        <w:pStyle w:val="6"/>
        <w:rPr>
          <w:sz w:val="18"/>
        </w:rPr>
      </w:pPr>
    </w:p>
    <w:p>
      <w:pPr>
        <w:spacing w:before="133"/>
        <w:ind w:left="458" w:right="0" w:firstLine="0"/>
        <w:jc w:val="left"/>
        <w:rPr>
          <w:sz w:val="16"/>
        </w:rPr>
      </w:pPr>
      <w:r>
        <w:rPr>
          <w:sz w:val="16"/>
        </w:rPr>
        <w:t>if</w:t>
      </w:r>
      <w:r>
        <w:rPr>
          <w:spacing w:val="-5"/>
          <w:sz w:val="16"/>
        </w:rPr>
        <w:t xml:space="preserve"> </w:t>
      </w:r>
      <w:r>
        <w:rPr>
          <w:sz w:val="16"/>
        </w:rPr>
        <w:t>can_trust:</w:t>
      </w:r>
    </w:p>
    <w:p>
      <w:pPr>
        <w:pStyle w:val="6"/>
        <w:spacing w:before="1"/>
        <w:rPr>
          <w:sz w:val="14"/>
        </w:rPr>
      </w:pPr>
    </w:p>
    <w:p>
      <w:pPr>
        <w:spacing w:before="0" w:line="448" w:lineRule="auto"/>
        <w:ind w:left="635" w:right="7102" w:firstLine="0"/>
        <w:jc w:val="left"/>
        <w:rPr>
          <w:sz w:val="16"/>
        </w:rPr>
      </w:pPr>
      <w:r>
        <w:rPr>
          <w:sz w:val="16"/>
        </w:rPr>
        <w:t># importing the connection string</w:t>
      </w:r>
      <w:r>
        <w:rPr>
          <w:spacing w:val="-42"/>
          <w:sz w:val="16"/>
        </w:rPr>
        <w:t xml:space="preserve"> </w:t>
      </w:r>
      <w:r>
        <w:rPr>
          <w:sz w:val="16"/>
        </w:rPr>
        <w:t>from</w:t>
      </w:r>
      <w:r>
        <w:rPr>
          <w:spacing w:val="-2"/>
          <w:sz w:val="16"/>
        </w:rPr>
        <w:t xml:space="preserve"> </w:t>
      </w:r>
      <w:r>
        <w:rPr>
          <w:sz w:val="16"/>
        </w:rPr>
        <w:t>.views</w:t>
      </w:r>
      <w:r>
        <w:rPr>
          <w:spacing w:val="2"/>
          <w:sz w:val="16"/>
        </w:rPr>
        <w:t xml:space="preserve"> </w:t>
      </w:r>
      <w:r>
        <w:rPr>
          <w:sz w:val="16"/>
        </w:rPr>
        <w:t>import</w:t>
      </w:r>
      <w:r>
        <w:rPr>
          <w:spacing w:val="-2"/>
          <w:sz w:val="16"/>
        </w:rPr>
        <w:t xml:space="preserve"> </w:t>
      </w:r>
      <w:r>
        <w:rPr>
          <w:sz w:val="16"/>
        </w:rPr>
        <w:t>conn</w:t>
      </w:r>
    </w:p>
    <w:p>
      <w:pPr>
        <w:pStyle w:val="6"/>
        <w:rPr>
          <w:sz w:val="18"/>
        </w:rPr>
      </w:pPr>
    </w:p>
    <w:p>
      <w:pPr>
        <w:spacing w:before="137"/>
        <w:ind w:left="635" w:right="0" w:firstLine="0"/>
        <w:jc w:val="left"/>
        <w:rPr>
          <w:sz w:val="16"/>
        </w:rPr>
      </w:pPr>
      <w:r>
        <w:rPr>
          <w:sz w:val="16"/>
        </w:rPr>
        <w:t>if</w:t>
      </w:r>
      <w:r>
        <w:rPr>
          <w:spacing w:val="-3"/>
          <w:sz w:val="16"/>
        </w:rPr>
        <w:t xml:space="preserve"> </w:t>
      </w:r>
      <w:r>
        <w:rPr>
          <w:sz w:val="16"/>
        </w:rPr>
        <w:t>request.method</w:t>
      </w:r>
      <w:r>
        <w:rPr>
          <w:spacing w:val="-2"/>
          <w:sz w:val="16"/>
        </w:rPr>
        <w:t xml:space="preserve"> </w:t>
      </w:r>
      <w:r>
        <w:rPr>
          <w:sz w:val="16"/>
        </w:rPr>
        <w:t>==</w:t>
      </w:r>
      <w:r>
        <w:rPr>
          <w:spacing w:val="-3"/>
          <w:sz w:val="16"/>
        </w:rPr>
        <w:t xml:space="preserve"> </w:t>
      </w:r>
      <w:r>
        <w:rPr>
          <w:sz w:val="16"/>
        </w:rPr>
        <w:t>'POST':</w:t>
      </w:r>
    </w:p>
    <w:p>
      <w:pPr>
        <w:spacing w:before="160"/>
        <w:ind w:left="813" w:right="0" w:firstLine="0"/>
        <w:jc w:val="left"/>
        <w:rPr>
          <w:sz w:val="16"/>
        </w:rPr>
      </w:pPr>
      <w:r>
        <w:rPr>
          <w:sz w:val="16"/>
        </w:rPr>
        <w:t>#</w:t>
      </w:r>
      <w:r>
        <w:rPr>
          <w:spacing w:val="-4"/>
          <w:sz w:val="16"/>
        </w:rPr>
        <w:t xml:space="preserve"> </w:t>
      </w:r>
      <w:r>
        <w:rPr>
          <w:sz w:val="16"/>
        </w:rPr>
        <w:t>chats</w:t>
      </w:r>
      <w:r>
        <w:rPr>
          <w:spacing w:val="1"/>
          <w:sz w:val="16"/>
        </w:rPr>
        <w:t xml:space="preserve"> </w:t>
      </w:r>
      <w:r>
        <w:rPr>
          <w:sz w:val="16"/>
        </w:rPr>
        <w:t>are</w:t>
      </w:r>
      <w:r>
        <w:rPr>
          <w:spacing w:val="-2"/>
          <w:sz w:val="16"/>
        </w:rPr>
        <w:t xml:space="preserve"> </w:t>
      </w:r>
      <w:r>
        <w:rPr>
          <w:sz w:val="16"/>
        </w:rPr>
        <w:t>enabled,</w:t>
      </w:r>
      <w:r>
        <w:rPr>
          <w:spacing w:val="-2"/>
          <w:sz w:val="16"/>
        </w:rPr>
        <w:t xml:space="preserve"> </w:t>
      </w:r>
      <w:r>
        <w:rPr>
          <w:sz w:val="16"/>
        </w:rPr>
        <w:t>only</w:t>
      </w:r>
      <w:r>
        <w:rPr>
          <w:spacing w:val="1"/>
          <w:sz w:val="16"/>
        </w:rPr>
        <w:t xml:space="preserve"> </w:t>
      </w:r>
      <w:r>
        <w:rPr>
          <w:sz w:val="16"/>
        </w:rPr>
        <w:t>if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ticket</w:t>
      </w:r>
      <w:r>
        <w:rPr>
          <w:spacing w:val="-2"/>
          <w:sz w:val="16"/>
        </w:rPr>
        <w:t xml:space="preserve"> </w:t>
      </w:r>
      <w:r>
        <w:rPr>
          <w:sz w:val="16"/>
        </w:rPr>
        <w:t>is OPEN</w:t>
      </w:r>
    </w:p>
    <w:p>
      <w:pPr>
        <w:spacing w:before="159" w:line="451" w:lineRule="auto"/>
        <w:ind w:left="813" w:right="5457" w:firstLine="0"/>
        <w:jc w:val="left"/>
        <w:rPr>
          <w:sz w:val="16"/>
        </w:rPr>
      </w:pPr>
      <w:r>
        <w:rPr>
          <w:sz w:val="16"/>
        </w:rPr>
        <w:t># getting the data collected from the customer / agent</w:t>
      </w:r>
      <w:r>
        <w:rPr>
          <w:spacing w:val="-42"/>
          <w:sz w:val="16"/>
        </w:rPr>
        <w:t xml:space="preserve"> </w:t>
      </w:r>
      <w:r>
        <w:rPr>
          <w:sz w:val="16"/>
        </w:rPr>
        <w:t>myMessage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request.form.get('message-box')</w:t>
      </w:r>
    </w:p>
    <w:p>
      <w:pPr>
        <w:pStyle w:val="6"/>
        <w:rPr>
          <w:sz w:val="18"/>
        </w:rPr>
      </w:pPr>
    </w:p>
    <w:p>
      <w:pPr>
        <w:spacing w:before="133" w:line="451" w:lineRule="auto"/>
        <w:ind w:left="990" w:right="7521" w:hanging="178"/>
        <w:jc w:val="left"/>
        <w:rPr>
          <w:sz w:val="16"/>
        </w:rPr>
      </w:pPr>
      <w:r>
        <w:rPr>
          <w:sz w:val="16"/>
        </w:rPr>
        <w:t>if len(myMessage) == 0:</w:t>
      </w:r>
      <w:r>
        <w:rPr>
          <w:spacing w:val="-42"/>
          <w:sz w:val="16"/>
        </w:rPr>
        <w:t xml:space="preserve"> </w:t>
      </w:r>
      <w:r>
        <w:rPr>
          <w:sz w:val="16"/>
        </w:rPr>
        <w:t>to_show</w:t>
      </w:r>
      <w:r>
        <w:rPr>
          <w:spacing w:val="-1"/>
          <w:sz w:val="16"/>
        </w:rPr>
        <w:t xml:space="preserve"> </w:t>
      </w:r>
      <w:r>
        <w:rPr>
          <w:sz w:val="16"/>
        </w:rPr>
        <w:t>= True</w:t>
      </w:r>
    </w:p>
    <w:p>
      <w:pPr>
        <w:spacing w:before="0" w:line="181" w:lineRule="exact"/>
        <w:ind w:left="990" w:right="0" w:firstLine="0"/>
        <w:jc w:val="left"/>
        <w:rPr>
          <w:sz w:val="16"/>
        </w:rPr>
      </w:pPr>
      <w:r>
        <w:rPr>
          <w:sz w:val="16"/>
        </w:rPr>
        <w:t>message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"Type</w:t>
      </w:r>
      <w:r>
        <w:rPr>
          <w:spacing w:val="-3"/>
          <w:sz w:val="16"/>
        </w:rPr>
        <w:t xml:space="preserve"> </w:t>
      </w:r>
      <w:r>
        <w:rPr>
          <w:sz w:val="16"/>
        </w:rPr>
        <w:t>something!"</w:t>
      </w:r>
    </w:p>
    <w:p>
      <w:pPr>
        <w:spacing w:after="0" w:line="181" w:lineRule="exact"/>
        <w:jc w:val="left"/>
        <w:rPr>
          <w:sz w:val="16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pStyle w:val="6"/>
        <w:spacing w:before="2"/>
        <w:rPr>
          <w:sz w:val="16"/>
        </w:rPr>
      </w:pPr>
    </w:p>
    <w:p>
      <w:pPr>
        <w:spacing w:before="0"/>
        <w:ind w:left="813" w:right="0" w:firstLine="0"/>
        <w:jc w:val="left"/>
        <w:rPr>
          <w:sz w:val="16"/>
        </w:rPr>
      </w:pPr>
      <w:r>
        <w:rPr>
          <w:sz w:val="16"/>
        </w:rPr>
        <w:t>else:</w:t>
      </w:r>
    </w:p>
    <w:p>
      <w:pPr>
        <w:spacing w:before="162"/>
        <w:ind w:left="990" w:right="0" w:firstLine="0"/>
        <w:jc w:val="left"/>
        <w:rPr>
          <w:sz w:val="16"/>
        </w:rPr>
      </w:pPr>
      <w:r>
        <w:rPr>
          <w:sz w:val="16"/>
        </w:rPr>
        <w:t>#</w:t>
      </w:r>
      <w:r>
        <w:rPr>
          <w:spacing w:val="-1"/>
          <w:sz w:val="16"/>
        </w:rPr>
        <w:t xml:space="preserve"> </w:t>
      </w:r>
      <w:r>
        <w:rPr>
          <w:sz w:val="16"/>
        </w:rPr>
        <w:t>inserting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message</w:t>
      </w:r>
      <w:r>
        <w:rPr>
          <w:spacing w:val="-1"/>
          <w:sz w:val="16"/>
        </w:rPr>
        <w:t xml:space="preserve"> </w:t>
      </w:r>
      <w:r>
        <w:rPr>
          <w:sz w:val="16"/>
        </w:rPr>
        <w:t>in</w:t>
      </w:r>
      <w:r>
        <w:rPr>
          <w:spacing w:val="-1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database</w:t>
      </w:r>
    </w:p>
    <w:p>
      <w:pPr>
        <w:pStyle w:val="6"/>
        <w:rPr>
          <w:sz w:val="18"/>
        </w:rPr>
      </w:pPr>
    </w:p>
    <w:p>
      <w:pPr>
        <w:pStyle w:val="6"/>
        <w:spacing w:before="7"/>
        <w:rPr>
          <w:sz w:val="25"/>
        </w:rPr>
      </w:pPr>
    </w:p>
    <w:p>
      <w:pPr>
        <w:spacing w:before="1" w:line="451" w:lineRule="auto"/>
        <w:ind w:left="990" w:right="5813" w:firstLine="0"/>
        <w:jc w:val="left"/>
        <w:rPr>
          <w:sz w:val="16"/>
        </w:rPr>
      </w:pPr>
      <w:r>
        <w:rPr>
          <w:sz w:val="16"/>
        </w:rPr>
        <w:t># query to insert the message in the database</w:t>
      </w:r>
      <w:r>
        <w:rPr>
          <w:spacing w:val="-42"/>
          <w:sz w:val="16"/>
        </w:rPr>
        <w:t xml:space="preserve"> </w:t>
      </w:r>
      <w:r>
        <w:rPr>
          <w:sz w:val="16"/>
        </w:rPr>
        <w:t>message_insert_query</w:t>
      </w:r>
      <w:r>
        <w:rPr>
          <w:spacing w:val="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'''</w:t>
      </w:r>
    </w:p>
    <w:p>
      <w:pPr>
        <w:spacing w:before="0" w:line="181" w:lineRule="exact"/>
        <w:ind w:left="1168" w:right="0" w:firstLine="0"/>
        <w:jc w:val="left"/>
        <w:rPr>
          <w:sz w:val="16"/>
        </w:rPr>
      </w:pPr>
      <w:r>
        <w:rPr>
          <w:sz w:val="16"/>
        </w:rPr>
        <w:t>INSERT</w:t>
      </w:r>
      <w:r>
        <w:rPr>
          <w:spacing w:val="-4"/>
          <w:sz w:val="16"/>
        </w:rPr>
        <w:t xml:space="preserve"> </w:t>
      </w:r>
      <w:r>
        <w:rPr>
          <w:sz w:val="16"/>
        </w:rPr>
        <w:t>INTO</w:t>
      </w:r>
      <w:r>
        <w:rPr>
          <w:spacing w:val="-3"/>
          <w:sz w:val="16"/>
        </w:rPr>
        <w:t xml:space="preserve"> </w:t>
      </w:r>
      <w:r>
        <w:rPr>
          <w:sz w:val="16"/>
        </w:rPr>
        <w:t>chat</w:t>
      </w:r>
    </w:p>
    <w:p>
      <w:pPr>
        <w:spacing w:before="159" w:line="451" w:lineRule="auto"/>
        <w:ind w:left="1168" w:right="5935" w:firstLine="180"/>
        <w:jc w:val="left"/>
        <w:rPr>
          <w:sz w:val="16"/>
        </w:rPr>
      </w:pPr>
      <w:r>
        <w:rPr>
          <w:sz w:val="16"/>
        </w:rPr>
        <w:t>(chat_id, sender_id, message, sent_at)</w:t>
      </w:r>
      <w:r>
        <w:rPr>
          <w:spacing w:val="-42"/>
          <w:sz w:val="16"/>
        </w:rPr>
        <w:t xml:space="preserve"> </w:t>
      </w:r>
      <w:r>
        <w:rPr>
          <w:sz w:val="16"/>
        </w:rPr>
        <w:t>VALUES</w:t>
      </w:r>
    </w:p>
    <w:p>
      <w:pPr>
        <w:spacing w:before="0" w:line="181" w:lineRule="exact"/>
        <w:ind w:left="1348" w:right="0" w:firstLine="0"/>
        <w:jc w:val="left"/>
        <w:rPr>
          <w:sz w:val="16"/>
        </w:rPr>
      </w:pPr>
      <w:r>
        <w:rPr>
          <w:sz w:val="16"/>
        </w:rPr>
        <w:t>(?,</w:t>
      </w:r>
      <w:r>
        <w:rPr>
          <w:spacing w:val="-1"/>
          <w:sz w:val="16"/>
        </w:rPr>
        <w:t xml:space="preserve"> </w:t>
      </w:r>
      <w:r>
        <w:rPr>
          <w:sz w:val="16"/>
        </w:rPr>
        <w:t>?,</w:t>
      </w:r>
      <w:r>
        <w:rPr>
          <w:spacing w:val="-2"/>
          <w:sz w:val="16"/>
        </w:rPr>
        <w:t xml:space="preserve"> </w:t>
      </w:r>
      <w:r>
        <w:rPr>
          <w:sz w:val="16"/>
        </w:rPr>
        <w:t>?,</w:t>
      </w:r>
      <w:r>
        <w:rPr>
          <w:spacing w:val="-2"/>
          <w:sz w:val="16"/>
        </w:rPr>
        <w:t xml:space="preserve"> </w:t>
      </w:r>
      <w:r>
        <w:rPr>
          <w:sz w:val="16"/>
        </w:rPr>
        <w:t>?)</w:t>
      </w:r>
    </w:p>
    <w:p>
      <w:pPr>
        <w:spacing w:before="159"/>
        <w:ind w:left="990" w:right="0" w:firstLine="0"/>
        <w:jc w:val="left"/>
        <w:rPr>
          <w:sz w:val="16"/>
        </w:rPr>
      </w:pPr>
      <w:r>
        <w:rPr>
          <w:sz w:val="16"/>
        </w:rPr>
        <w:t>'''</w:t>
      </w:r>
    </w:p>
    <w:p>
      <w:pPr>
        <w:pStyle w:val="6"/>
        <w:rPr>
          <w:sz w:val="18"/>
        </w:rPr>
      </w:pPr>
    </w:p>
    <w:p>
      <w:pPr>
        <w:pStyle w:val="6"/>
        <w:spacing w:before="11"/>
        <w:rPr>
          <w:sz w:val="25"/>
        </w:rPr>
      </w:pPr>
    </w:p>
    <w:p>
      <w:pPr>
        <w:spacing w:before="0"/>
        <w:ind w:left="990" w:right="0" w:firstLine="0"/>
        <w:jc w:val="left"/>
        <w:rPr>
          <w:sz w:val="16"/>
        </w:rPr>
      </w:pPr>
      <w:r>
        <w:rPr>
          <w:sz w:val="16"/>
        </w:rPr>
        <w:t>try:</w:t>
      </w:r>
    </w:p>
    <w:p>
      <w:pPr>
        <w:spacing w:before="159" w:line="451" w:lineRule="auto"/>
        <w:ind w:left="1168" w:right="5115" w:firstLine="0"/>
        <w:jc w:val="left"/>
        <w:rPr>
          <w:sz w:val="16"/>
        </w:rPr>
      </w:pPr>
      <w:r>
        <w:rPr>
          <w:sz w:val="16"/>
        </w:rPr>
        <w:t>stmt = ibm_db.prepare(conn, message_insert_query)</w:t>
      </w:r>
      <w:r>
        <w:rPr>
          <w:spacing w:val="-42"/>
          <w:sz w:val="16"/>
        </w:rPr>
        <w:t xml:space="preserve"> </w:t>
      </w:r>
      <w:r>
        <w:rPr>
          <w:sz w:val="16"/>
        </w:rPr>
        <w:t>ibm_db.bind_param(stmt, 1,</w:t>
      </w:r>
      <w:r>
        <w:rPr>
          <w:spacing w:val="-2"/>
          <w:sz w:val="16"/>
        </w:rPr>
        <w:t xml:space="preserve"> </w:t>
      </w:r>
      <w:r>
        <w:rPr>
          <w:sz w:val="16"/>
        </w:rPr>
        <w:t>ticket_id)</w:t>
      </w:r>
    </w:p>
    <w:p>
      <w:pPr>
        <w:spacing w:before="0" w:line="181" w:lineRule="exact"/>
        <w:ind w:left="1168" w:right="0" w:firstLine="0"/>
        <w:jc w:val="left"/>
        <w:rPr>
          <w:sz w:val="16"/>
        </w:rPr>
      </w:pPr>
      <w:r>
        <w:rPr>
          <w:sz w:val="16"/>
        </w:rPr>
        <w:t>ibm_db.bind_param(stmt,</w:t>
      </w:r>
      <w:r>
        <w:rPr>
          <w:spacing w:val="-4"/>
          <w:sz w:val="16"/>
        </w:rPr>
        <w:t xml:space="preserve"> </w:t>
      </w:r>
      <w:r>
        <w:rPr>
          <w:sz w:val="16"/>
        </w:rPr>
        <w:t>2,</w:t>
      </w:r>
      <w:r>
        <w:rPr>
          <w:spacing w:val="-5"/>
          <w:sz w:val="16"/>
        </w:rPr>
        <w:t xml:space="preserve"> </w:t>
      </w:r>
      <w:r>
        <w:rPr>
          <w:sz w:val="16"/>
        </w:rPr>
        <w:t>sender_id)</w:t>
      </w:r>
    </w:p>
    <w:p>
      <w:pPr>
        <w:spacing w:before="159"/>
        <w:ind w:left="1168" w:right="0" w:firstLine="0"/>
        <w:jc w:val="left"/>
        <w:rPr>
          <w:sz w:val="16"/>
        </w:rPr>
      </w:pPr>
      <w:r>
        <w:rPr>
          <w:sz w:val="16"/>
        </w:rPr>
        <w:t>ibm_db.bind_param(stmt,</w:t>
      </w:r>
      <w:r>
        <w:rPr>
          <w:spacing w:val="-3"/>
          <w:sz w:val="16"/>
        </w:rPr>
        <w:t xml:space="preserve"> </w:t>
      </w:r>
      <w:r>
        <w:rPr>
          <w:sz w:val="16"/>
        </w:rPr>
        <w:t>3,</w:t>
      </w:r>
      <w:r>
        <w:rPr>
          <w:spacing w:val="-5"/>
          <w:sz w:val="16"/>
        </w:rPr>
        <w:t xml:space="preserve"> </w:t>
      </w:r>
      <w:r>
        <w:rPr>
          <w:sz w:val="16"/>
        </w:rPr>
        <w:t>myMessage)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1168" w:right="0" w:firstLine="0"/>
        <w:jc w:val="left"/>
        <w:rPr>
          <w:sz w:val="16"/>
        </w:rPr>
      </w:pPr>
      <w:r>
        <w:rPr>
          <w:sz w:val="16"/>
        </w:rPr>
        <w:t>ibm_db.bind_param(stmt,</w:t>
      </w:r>
      <w:r>
        <w:rPr>
          <w:spacing w:val="-6"/>
          <w:sz w:val="16"/>
        </w:rPr>
        <w:t xml:space="preserve"> </w:t>
      </w:r>
      <w:r>
        <w:rPr>
          <w:sz w:val="16"/>
        </w:rPr>
        <w:t>4,</w:t>
      </w:r>
      <w:r>
        <w:rPr>
          <w:spacing w:val="-5"/>
          <w:sz w:val="16"/>
        </w:rPr>
        <w:t xml:space="preserve"> </w:t>
      </w:r>
      <w:r>
        <w:rPr>
          <w:sz w:val="16"/>
        </w:rPr>
        <w:t>datetime.now())</w:t>
      </w:r>
    </w:p>
    <w:p>
      <w:pPr>
        <w:pStyle w:val="6"/>
        <w:rPr>
          <w:sz w:val="18"/>
        </w:rPr>
      </w:pPr>
    </w:p>
    <w:p>
      <w:pPr>
        <w:pStyle w:val="6"/>
        <w:spacing w:before="8"/>
        <w:rPr>
          <w:sz w:val="25"/>
        </w:rPr>
      </w:pPr>
    </w:p>
    <w:p>
      <w:pPr>
        <w:spacing w:before="0"/>
        <w:ind w:left="1168" w:right="0" w:firstLine="0"/>
        <w:jc w:val="left"/>
        <w:rPr>
          <w:sz w:val="16"/>
        </w:rPr>
      </w:pPr>
      <w:r>
        <w:rPr>
          <w:sz w:val="16"/>
        </w:rPr>
        <w:t>ibm_db.execute(stmt)</w:t>
      </w:r>
    </w:p>
    <w:p>
      <w:pPr>
        <w:pStyle w:val="6"/>
        <w:rPr>
          <w:sz w:val="18"/>
        </w:rPr>
      </w:pPr>
    </w:p>
    <w:p>
      <w:pPr>
        <w:pStyle w:val="6"/>
        <w:spacing w:before="11"/>
        <w:rPr>
          <w:sz w:val="25"/>
        </w:rPr>
      </w:pPr>
    </w:p>
    <w:p>
      <w:pPr>
        <w:spacing w:before="0"/>
        <w:ind w:left="990" w:right="0" w:firstLine="0"/>
        <w:jc w:val="left"/>
        <w:rPr>
          <w:sz w:val="16"/>
        </w:rPr>
      </w:pPr>
      <w:r>
        <w:rPr>
          <w:sz w:val="16"/>
        </w:rPr>
        <w:t>except:</w:t>
      </w:r>
    </w:p>
    <w:p>
      <w:pPr>
        <w:spacing w:before="159"/>
        <w:ind w:left="1168" w:right="0" w:firstLine="0"/>
        <w:jc w:val="left"/>
        <w:rPr>
          <w:sz w:val="16"/>
        </w:rPr>
      </w:pPr>
      <w:r>
        <w:rPr>
          <w:sz w:val="16"/>
        </w:rPr>
        <w:t>to_show</w:t>
      </w:r>
      <w:r>
        <w:rPr>
          <w:spacing w:val="-4"/>
          <w:sz w:val="16"/>
        </w:rPr>
        <w:t xml:space="preserve"> </w:t>
      </w:r>
      <w:r>
        <w:rPr>
          <w:sz w:val="16"/>
        </w:rPr>
        <w:t>= True</w:t>
      </w:r>
    </w:p>
    <w:p>
      <w:pPr>
        <w:spacing w:before="162"/>
        <w:ind w:left="1168" w:right="0" w:firstLine="0"/>
        <w:jc w:val="left"/>
        <w:rPr>
          <w:sz w:val="16"/>
        </w:rPr>
      </w:pPr>
      <w:r>
        <w:rPr>
          <w:sz w:val="16"/>
        </w:rPr>
        <w:t>message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"Please</w:t>
      </w:r>
      <w:r>
        <w:rPr>
          <w:spacing w:val="-3"/>
          <w:sz w:val="16"/>
        </w:rPr>
        <w:t xml:space="preserve"> </w:t>
      </w:r>
      <w:r>
        <w:rPr>
          <w:sz w:val="16"/>
        </w:rPr>
        <w:t>send</w:t>
      </w:r>
      <w:r>
        <w:rPr>
          <w:spacing w:val="-1"/>
          <w:sz w:val="16"/>
        </w:rPr>
        <w:t xml:space="preserve"> </w:t>
      </w:r>
      <w:r>
        <w:rPr>
          <w:sz w:val="16"/>
        </w:rPr>
        <w:t>again!"</w:t>
      </w:r>
    </w:p>
    <w:p>
      <w:pPr>
        <w:pStyle w:val="6"/>
        <w:rPr>
          <w:sz w:val="18"/>
        </w:rPr>
      </w:pPr>
    </w:p>
    <w:p>
      <w:pPr>
        <w:pStyle w:val="6"/>
        <w:spacing w:before="7"/>
        <w:rPr>
          <w:sz w:val="25"/>
        </w:rPr>
      </w:pPr>
    </w:p>
    <w:p>
      <w:pPr>
        <w:spacing w:before="1"/>
        <w:ind w:left="813" w:right="0" w:firstLine="0"/>
        <w:jc w:val="left"/>
        <w:rPr>
          <w:sz w:val="16"/>
        </w:rPr>
      </w:pPr>
      <w:r>
        <w:rPr>
          <w:sz w:val="16"/>
        </w:rPr>
        <w:t>return</w:t>
      </w:r>
      <w:r>
        <w:rPr>
          <w:spacing w:val="-5"/>
          <w:sz w:val="16"/>
        </w:rPr>
        <w:t xml:space="preserve"> </w:t>
      </w:r>
      <w:r>
        <w:rPr>
          <w:sz w:val="16"/>
        </w:rPr>
        <w:t>redirect(post_url)</w:t>
      </w:r>
    </w:p>
    <w:p>
      <w:pPr>
        <w:pStyle w:val="6"/>
        <w:rPr>
          <w:sz w:val="18"/>
        </w:rPr>
      </w:pPr>
    </w:p>
    <w:p>
      <w:pPr>
        <w:pStyle w:val="6"/>
        <w:spacing w:before="10"/>
        <w:rPr>
          <w:sz w:val="25"/>
        </w:rPr>
      </w:pPr>
    </w:p>
    <w:p>
      <w:pPr>
        <w:spacing w:before="0"/>
        <w:ind w:left="635" w:right="0" w:firstLine="0"/>
        <w:jc w:val="left"/>
        <w:rPr>
          <w:sz w:val="16"/>
        </w:rPr>
      </w:pPr>
      <w:r>
        <w:rPr>
          <w:sz w:val="16"/>
        </w:rPr>
        <w:t>else:</w:t>
      </w:r>
    </w:p>
    <w:p>
      <w:pPr>
        <w:spacing w:before="159"/>
        <w:ind w:left="813" w:right="0" w:firstLine="0"/>
        <w:jc w:val="left"/>
        <w:rPr>
          <w:sz w:val="16"/>
        </w:rPr>
      </w:pPr>
      <w:r>
        <w:rPr>
          <w:sz w:val="16"/>
        </w:rPr>
        <w:t>#</w:t>
      </w:r>
      <w:r>
        <w:rPr>
          <w:spacing w:val="-1"/>
          <w:sz w:val="16"/>
        </w:rPr>
        <w:t xml:space="preserve"> </w:t>
      </w:r>
      <w:r>
        <w:rPr>
          <w:sz w:val="16"/>
        </w:rPr>
        <w:t>method</w:t>
      </w:r>
      <w:r>
        <w:rPr>
          <w:spacing w:val="-1"/>
          <w:sz w:val="16"/>
        </w:rPr>
        <w:t xml:space="preserve"> </w:t>
      </w:r>
      <w:r>
        <w:rPr>
          <w:sz w:val="16"/>
        </w:rPr>
        <w:t>is</w:t>
      </w:r>
      <w:r>
        <w:rPr>
          <w:spacing w:val="-1"/>
          <w:sz w:val="16"/>
        </w:rPr>
        <w:t xml:space="preserve"> </w:t>
      </w:r>
      <w:r>
        <w:rPr>
          <w:sz w:val="16"/>
        </w:rPr>
        <w:t>GET</w:t>
      </w:r>
    </w:p>
    <w:p>
      <w:pPr>
        <w:spacing w:before="159" w:line="451" w:lineRule="auto"/>
        <w:ind w:left="813" w:right="5323" w:firstLine="0"/>
        <w:jc w:val="left"/>
        <w:rPr>
          <w:sz w:val="16"/>
        </w:rPr>
      </w:pPr>
      <w:r>
        <w:rPr>
          <w:sz w:val="16"/>
        </w:rPr>
        <w:t># retrieving all the messages, if exist from the database</w:t>
      </w:r>
      <w:r>
        <w:rPr>
          <w:spacing w:val="-43"/>
          <w:sz w:val="16"/>
        </w:rPr>
        <w:t xml:space="preserve"> </w:t>
      </w:r>
      <w:r>
        <w:rPr>
          <w:sz w:val="16"/>
        </w:rPr>
        <w:t>msgs_to_show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False</w:t>
      </w:r>
    </w:p>
    <w:p>
      <w:pPr>
        <w:pStyle w:val="6"/>
        <w:rPr>
          <w:sz w:val="18"/>
        </w:rPr>
      </w:pPr>
    </w:p>
    <w:p>
      <w:pPr>
        <w:spacing w:before="134" w:line="451" w:lineRule="auto"/>
        <w:ind w:left="813" w:right="6070" w:firstLine="0"/>
        <w:jc w:val="left"/>
        <w:rPr>
          <w:sz w:val="16"/>
        </w:rPr>
      </w:pPr>
      <w:r>
        <w:rPr>
          <w:sz w:val="16"/>
        </w:rPr>
        <w:t># query to get all the messages for this ticket</w:t>
      </w:r>
      <w:r>
        <w:rPr>
          <w:spacing w:val="-42"/>
          <w:sz w:val="16"/>
        </w:rPr>
        <w:t xml:space="preserve"> </w:t>
      </w:r>
      <w:r>
        <w:rPr>
          <w:sz w:val="16"/>
        </w:rPr>
        <w:t>get_messages_query</w:t>
      </w:r>
      <w:r>
        <w:rPr>
          <w:spacing w:val="-2"/>
          <w:sz w:val="16"/>
        </w:rPr>
        <w:t xml:space="preserve"> </w:t>
      </w:r>
      <w:r>
        <w:rPr>
          <w:sz w:val="16"/>
        </w:rPr>
        <w:t>= '''</w:t>
      </w:r>
    </w:p>
    <w:p>
      <w:pPr>
        <w:spacing w:before="0" w:line="448" w:lineRule="auto"/>
        <w:ind w:left="1168" w:right="7468" w:hanging="178"/>
        <w:jc w:val="left"/>
        <w:rPr>
          <w:sz w:val="16"/>
        </w:rPr>
      </w:pPr>
      <w:r>
        <w:rPr>
          <w:sz w:val="16"/>
        </w:rPr>
        <w:t>SELECT * FROM chat</w:t>
      </w:r>
      <w:r>
        <w:rPr>
          <w:spacing w:val="-42"/>
          <w:sz w:val="16"/>
        </w:rPr>
        <w:t xml:space="preserve"> </w:t>
      </w:r>
      <w:r>
        <w:rPr>
          <w:sz w:val="16"/>
        </w:rPr>
        <w:t>WHERE</w:t>
      </w:r>
      <w:r>
        <w:rPr>
          <w:spacing w:val="-6"/>
          <w:sz w:val="16"/>
        </w:rPr>
        <w:t xml:space="preserve"> </w:t>
      </w:r>
      <w:r>
        <w:rPr>
          <w:sz w:val="16"/>
        </w:rPr>
        <w:t>chat_id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?</w:t>
      </w:r>
    </w:p>
    <w:p>
      <w:pPr>
        <w:spacing w:before="0"/>
        <w:ind w:left="990" w:right="0" w:firstLine="0"/>
        <w:jc w:val="left"/>
        <w:rPr>
          <w:sz w:val="16"/>
        </w:rPr>
      </w:pPr>
      <w:r>
        <w:rPr>
          <w:sz w:val="16"/>
        </w:rPr>
        <w:t>ORDER</w:t>
      </w:r>
      <w:r>
        <w:rPr>
          <w:spacing w:val="-4"/>
          <w:sz w:val="16"/>
        </w:rPr>
        <w:t xml:space="preserve"> </w:t>
      </w:r>
      <w:r>
        <w:rPr>
          <w:sz w:val="16"/>
        </w:rPr>
        <w:t>BY</w:t>
      </w:r>
      <w:r>
        <w:rPr>
          <w:spacing w:val="-2"/>
          <w:sz w:val="16"/>
        </w:rPr>
        <w:t xml:space="preserve"> </w:t>
      </w:r>
      <w:r>
        <w:rPr>
          <w:sz w:val="16"/>
        </w:rPr>
        <w:t>sent_at</w:t>
      </w:r>
      <w:r>
        <w:rPr>
          <w:spacing w:val="-2"/>
          <w:sz w:val="16"/>
        </w:rPr>
        <w:t xml:space="preserve"> </w:t>
      </w:r>
      <w:r>
        <w:rPr>
          <w:sz w:val="16"/>
        </w:rPr>
        <w:t>ASC</w:t>
      </w:r>
    </w:p>
    <w:p>
      <w:pPr>
        <w:spacing w:before="157"/>
        <w:ind w:left="813" w:right="0" w:firstLine="0"/>
        <w:jc w:val="left"/>
        <w:rPr>
          <w:sz w:val="16"/>
        </w:rPr>
      </w:pPr>
      <w:r>
        <w:rPr>
          <w:sz w:val="16"/>
        </w:rPr>
        <w:t>'''</w:t>
      </w:r>
    </w:p>
    <w:p>
      <w:pPr>
        <w:pStyle w:val="6"/>
        <w:rPr>
          <w:sz w:val="18"/>
        </w:rPr>
      </w:pPr>
    </w:p>
    <w:p>
      <w:pPr>
        <w:pStyle w:val="6"/>
        <w:spacing w:before="10"/>
        <w:rPr>
          <w:sz w:val="25"/>
        </w:rPr>
      </w:pPr>
    </w:p>
    <w:p>
      <w:pPr>
        <w:spacing w:before="0" w:line="448" w:lineRule="auto"/>
        <w:ind w:left="813" w:right="6320" w:firstLine="0"/>
        <w:jc w:val="left"/>
        <w:rPr>
          <w:sz w:val="16"/>
        </w:rPr>
      </w:pPr>
      <w:r>
        <w:rPr>
          <w:sz w:val="16"/>
        </w:rPr>
        <w:t># query to check if the ticket is still OPEN</w:t>
      </w:r>
      <w:r>
        <w:rPr>
          <w:spacing w:val="-42"/>
          <w:sz w:val="16"/>
        </w:rPr>
        <w:t xml:space="preserve"> </w:t>
      </w:r>
      <w:r>
        <w:rPr>
          <w:sz w:val="16"/>
        </w:rPr>
        <w:t>query_status_check</w:t>
      </w:r>
      <w:r>
        <w:rPr>
          <w:spacing w:val="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'''</w:t>
      </w:r>
    </w:p>
    <w:p>
      <w:pPr>
        <w:spacing w:after="0" w:line="448" w:lineRule="auto"/>
        <w:jc w:val="left"/>
        <w:rPr>
          <w:sz w:val="16"/>
        </w:rPr>
        <w:sectPr>
          <w:pgSz w:w="11910" w:h="16840"/>
          <w:pgMar w:top="1580" w:right="500" w:bottom="280" w:left="1340" w:header="720" w:footer="720" w:gutter="0"/>
          <w:cols w:space="720" w:num="1"/>
        </w:sectPr>
      </w:pPr>
    </w:p>
    <w:p>
      <w:pPr>
        <w:spacing w:before="82"/>
        <w:ind w:left="990" w:right="0" w:firstLine="0"/>
        <w:jc w:val="left"/>
        <w:rPr>
          <w:sz w:val="16"/>
        </w:rPr>
      </w:pPr>
      <w:r>
        <w:rPr>
          <w:sz w:val="16"/>
        </w:rPr>
        <w:t>SELECT</w:t>
      </w:r>
      <w:r>
        <w:rPr>
          <w:spacing w:val="-5"/>
          <w:sz w:val="16"/>
        </w:rPr>
        <w:t xml:space="preserve"> </w:t>
      </w:r>
      <w:r>
        <w:rPr>
          <w:sz w:val="16"/>
        </w:rPr>
        <w:t>query_status</w:t>
      </w:r>
      <w:r>
        <w:rPr>
          <w:spacing w:val="-1"/>
          <w:sz w:val="16"/>
        </w:rPr>
        <w:t xml:space="preserve"> </w:t>
      </w:r>
      <w:r>
        <w:rPr>
          <w:sz w:val="16"/>
        </w:rPr>
        <w:t>FROM</w:t>
      </w:r>
      <w:r>
        <w:rPr>
          <w:spacing w:val="-4"/>
          <w:sz w:val="16"/>
        </w:rPr>
        <w:t xml:space="preserve"> </w:t>
      </w:r>
      <w:r>
        <w:rPr>
          <w:sz w:val="16"/>
        </w:rPr>
        <w:t>tickets</w:t>
      </w:r>
      <w:r>
        <w:rPr>
          <w:spacing w:val="-3"/>
          <w:sz w:val="16"/>
        </w:rPr>
        <w:t xml:space="preserve"> </w:t>
      </w:r>
      <w:r>
        <w:rPr>
          <w:sz w:val="16"/>
        </w:rPr>
        <w:t>WHERE</w:t>
      </w:r>
      <w:r>
        <w:rPr>
          <w:spacing w:val="-4"/>
          <w:sz w:val="16"/>
        </w:rPr>
        <w:t xml:space="preserve"> </w:t>
      </w:r>
      <w:r>
        <w:rPr>
          <w:sz w:val="16"/>
        </w:rPr>
        <w:t>ticket_id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?</w:t>
      </w:r>
    </w:p>
    <w:p>
      <w:pPr>
        <w:spacing w:before="160"/>
        <w:ind w:left="813" w:right="0" w:firstLine="0"/>
        <w:jc w:val="left"/>
        <w:rPr>
          <w:sz w:val="16"/>
        </w:rPr>
      </w:pPr>
      <w:r>
        <w:rPr>
          <w:sz w:val="16"/>
        </w:rPr>
        <w:t>'''</w:t>
      </w:r>
    </w:p>
    <w:p>
      <w:pPr>
        <w:pStyle w:val="6"/>
      </w:pPr>
    </w:p>
    <w:p>
      <w:pPr>
        <w:pStyle w:val="6"/>
        <w:spacing w:before="10"/>
        <w:rPr>
          <w:sz w:val="23"/>
        </w:rPr>
      </w:pPr>
    </w:p>
    <w:p>
      <w:pPr>
        <w:spacing w:before="0"/>
        <w:ind w:left="813" w:right="0" w:firstLine="0"/>
        <w:jc w:val="left"/>
        <w:rPr>
          <w:sz w:val="16"/>
        </w:rPr>
      </w:pPr>
      <w:r>
        <w:rPr>
          <w:sz w:val="16"/>
        </w:rPr>
        <w:t>try:</w:t>
      </w:r>
    </w:p>
    <w:p>
      <w:pPr>
        <w:spacing w:before="160"/>
        <w:ind w:left="990" w:right="0" w:firstLine="0"/>
        <w:jc w:val="left"/>
        <w:rPr>
          <w:sz w:val="16"/>
        </w:rPr>
      </w:pPr>
      <w:r>
        <w:rPr>
          <w:sz w:val="16"/>
        </w:rPr>
        <w:t>#</w:t>
      </w:r>
      <w:r>
        <w:rPr>
          <w:spacing w:val="-1"/>
          <w:sz w:val="16"/>
        </w:rPr>
        <w:t xml:space="preserve"> </w:t>
      </w:r>
      <w:r>
        <w:rPr>
          <w:sz w:val="16"/>
        </w:rPr>
        <w:t>first</w:t>
      </w:r>
      <w:r>
        <w:rPr>
          <w:spacing w:val="-1"/>
          <w:sz w:val="16"/>
        </w:rPr>
        <w:t xml:space="preserve"> </w:t>
      </w:r>
      <w:r>
        <w:rPr>
          <w:sz w:val="16"/>
        </w:rPr>
        <w:t>checking</w:t>
      </w:r>
      <w:r>
        <w:rPr>
          <w:spacing w:val="-4"/>
          <w:sz w:val="16"/>
        </w:rPr>
        <w:t xml:space="preserve"> </w:t>
      </w:r>
      <w:r>
        <w:rPr>
          <w:sz w:val="16"/>
        </w:rPr>
        <w:t>if</w:t>
      </w:r>
      <w:r>
        <w:rPr>
          <w:spacing w:val="-1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ticket</w:t>
      </w:r>
      <w:r>
        <w:rPr>
          <w:spacing w:val="-1"/>
          <w:sz w:val="16"/>
        </w:rPr>
        <w:t xml:space="preserve"> </w:t>
      </w:r>
      <w:r>
        <w:rPr>
          <w:sz w:val="16"/>
        </w:rPr>
        <w:t>is</w:t>
      </w:r>
      <w:r>
        <w:rPr>
          <w:spacing w:val="-1"/>
          <w:sz w:val="16"/>
        </w:rPr>
        <w:t xml:space="preserve"> </w:t>
      </w:r>
      <w:r>
        <w:rPr>
          <w:sz w:val="16"/>
        </w:rPr>
        <w:t>OPEN</w:t>
      </w:r>
    </w:p>
    <w:p>
      <w:pPr>
        <w:spacing w:before="161" w:line="448" w:lineRule="auto"/>
        <w:ind w:left="990" w:right="5373" w:firstLine="0"/>
        <w:jc w:val="left"/>
        <w:rPr>
          <w:sz w:val="16"/>
        </w:rPr>
      </w:pPr>
      <w:r>
        <w:rPr>
          <w:sz w:val="16"/>
        </w:rPr>
        <w:t>check = ibm_db.prepare(conn, query_status_check)</w:t>
      </w:r>
      <w:r>
        <w:rPr>
          <w:spacing w:val="-42"/>
          <w:sz w:val="16"/>
        </w:rPr>
        <w:t xml:space="preserve"> </w:t>
      </w:r>
      <w:r>
        <w:rPr>
          <w:sz w:val="16"/>
        </w:rPr>
        <w:t>ibm_db.bind_param(check, 1, ticket_id)</w:t>
      </w:r>
      <w:r>
        <w:rPr>
          <w:spacing w:val="1"/>
          <w:sz w:val="16"/>
        </w:rPr>
        <w:t xml:space="preserve"> </w:t>
      </w:r>
      <w:r>
        <w:rPr>
          <w:sz w:val="16"/>
        </w:rPr>
        <w:t>ibm_db.execute(check)</w:t>
      </w:r>
    </w:p>
    <w:p>
      <w:pPr>
        <w:pStyle w:val="6"/>
        <w:rPr>
          <w:sz w:val="18"/>
        </w:rPr>
      </w:pPr>
    </w:p>
    <w:p>
      <w:pPr>
        <w:spacing w:before="136"/>
        <w:ind w:left="990" w:right="0" w:firstLine="0"/>
        <w:jc w:val="left"/>
        <w:rPr>
          <w:sz w:val="16"/>
        </w:rPr>
      </w:pPr>
      <w:r>
        <w:rPr>
          <w:sz w:val="16"/>
        </w:rPr>
        <w:t>value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"True"</w:t>
      </w:r>
      <w:r>
        <w:rPr>
          <w:spacing w:val="-2"/>
          <w:sz w:val="16"/>
        </w:rPr>
        <w:t xml:space="preserve"> </w:t>
      </w:r>
      <w:r>
        <w:rPr>
          <w:sz w:val="16"/>
        </w:rPr>
        <w:t>if</w:t>
      </w:r>
      <w:r>
        <w:rPr>
          <w:spacing w:val="-4"/>
          <w:sz w:val="16"/>
        </w:rPr>
        <w:t xml:space="preserve"> </w:t>
      </w:r>
      <w:r>
        <w:rPr>
          <w:sz w:val="16"/>
        </w:rPr>
        <w:t>ibm_db.fetch_assoc(check)['QUERY_STATUS']</w:t>
      </w:r>
      <w:r>
        <w:rPr>
          <w:spacing w:val="-4"/>
          <w:sz w:val="16"/>
        </w:rPr>
        <w:t xml:space="preserve"> </w:t>
      </w:r>
      <w:r>
        <w:rPr>
          <w:sz w:val="16"/>
        </w:rPr>
        <w:t>==</w:t>
      </w:r>
      <w:r>
        <w:rPr>
          <w:spacing w:val="-5"/>
          <w:sz w:val="16"/>
        </w:rPr>
        <w:t xml:space="preserve"> </w:t>
      </w:r>
      <w:r>
        <w:rPr>
          <w:sz w:val="16"/>
        </w:rPr>
        <w:t>"OPEN"</w:t>
      </w:r>
      <w:r>
        <w:rPr>
          <w:spacing w:val="-2"/>
          <w:sz w:val="16"/>
        </w:rPr>
        <w:t xml:space="preserve"> </w:t>
      </w:r>
      <w:r>
        <w:rPr>
          <w:sz w:val="16"/>
        </w:rPr>
        <w:t>else "False"</w:t>
      </w:r>
    </w:p>
    <w:p>
      <w:pPr>
        <w:pStyle w:val="6"/>
        <w:rPr>
          <w:sz w:val="18"/>
        </w:rPr>
      </w:pPr>
    </w:p>
    <w:p>
      <w:pPr>
        <w:pStyle w:val="6"/>
        <w:rPr>
          <w:sz w:val="26"/>
        </w:rPr>
      </w:pPr>
    </w:p>
    <w:p>
      <w:pPr>
        <w:spacing w:before="0" w:line="448" w:lineRule="auto"/>
        <w:ind w:left="990" w:right="5369" w:firstLine="0"/>
        <w:jc w:val="left"/>
        <w:rPr>
          <w:sz w:val="16"/>
        </w:rPr>
      </w:pPr>
      <w:r>
        <w:rPr>
          <w:sz w:val="16"/>
        </w:rPr>
        <w:t># getting all the messages concerned with this ticket</w:t>
      </w:r>
      <w:r>
        <w:rPr>
          <w:spacing w:val="-42"/>
          <w:sz w:val="16"/>
        </w:rPr>
        <w:t xml:space="preserve"> </w:t>
      </w:r>
      <w:r>
        <w:rPr>
          <w:sz w:val="16"/>
        </w:rPr>
        <w:t>stmt = ibm_db.prepare(conn, get_messages_query)</w:t>
      </w:r>
      <w:r>
        <w:rPr>
          <w:spacing w:val="-42"/>
          <w:sz w:val="16"/>
        </w:rPr>
        <w:t xml:space="preserve"> </w:t>
      </w:r>
      <w:r>
        <w:rPr>
          <w:sz w:val="16"/>
        </w:rPr>
        <w:t>ibm_db.bind_param(stmt, 1, ticket_id)</w:t>
      </w:r>
      <w:r>
        <w:rPr>
          <w:spacing w:val="1"/>
          <w:sz w:val="16"/>
        </w:rPr>
        <w:t xml:space="preserve"> </w:t>
      </w:r>
      <w:r>
        <w:rPr>
          <w:sz w:val="16"/>
        </w:rPr>
        <w:t>ibm_db.execute(stmt)</w:t>
      </w:r>
    </w:p>
    <w:p>
      <w:pPr>
        <w:pStyle w:val="6"/>
        <w:rPr>
          <w:sz w:val="18"/>
        </w:rPr>
      </w:pPr>
    </w:p>
    <w:p>
      <w:pPr>
        <w:spacing w:before="135" w:line="451" w:lineRule="auto"/>
        <w:ind w:left="990" w:right="6316" w:firstLine="0"/>
        <w:jc w:val="left"/>
        <w:rPr>
          <w:sz w:val="16"/>
        </w:rPr>
      </w:pPr>
      <w:r>
        <w:rPr>
          <w:sz w:val="16"/>
        </w:rPr>
        <w:t>messages = ibm_db.fetch_assoc(stmt)</w:t>
      </w:r>
      <w:r>
        <w:rPr>
          <w:spacing w:val="-42"/>
          <w:sz w:val="16"/>
        </w:rPr>
        <w:t xml:space="preserve"> </w:t>
      </w:r>
      <w:r>
        <w:rPr>
          <w:sz w:val="16"/>
        </w:rPr>
        <w:t>messages_list</w:t>
      </w:r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[]</w:t>
      </w:r>
    </w:p>
    <w:p>
      <w:pPr>
        <w:pStyle w:val="6"/>
        <w:rPr>
          <w:sz w:val="18"/>
        </w:rPr>
      </w:pPr>
    </w:p>
    <w:p>
      <w:pPr>
        <w:spacing w:before="133" w:line="448" w:lineRule="auto"/>
        <w:ind w:left="1168" w:right="6043" w:hanging="178"/>
        <w:jc w:val="left"/>
        <w:rPr>
          <w:sz w:val="16"/>
        </w:rPr>
      </w:pPr>
      <w:r>
        <w:rPr>
          <w:sz w:val="16"/>
        </w:rPr>
        <w:t>while messages != False: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messages_list.append(messages)</w:t>
      </w:r>
      <w:r>
        <w:rPr>
          <w:spacing w:val="-42"/>
          <w:sz w:val="16"/>
        </w:rPr>
        <w:t xml:space="preserve"> </w:t>
      </w:r>
      <w:r>
        <w:rPr>
          <w:sz w:val="16"/>
        </w:rPr>
        <w:t>print(messages)</w:t>
      </w:r>
    </w:p>
    <w:p>
      <w:pPr>
        <w:pStyle w:val="6"/>
        <w:rPr>
          <w:sz w:val="18"/>
        </w:rPr>
      </w:pPr>
    </w:p>
    <w:p>
      <w:pPr>
        <w:spacing w:before="139"/>
        <w:ind w:left="1168" w:right="0" w:firstLine="0"/>
        <w:jc w:val="left"/>
        <w:rPr>
          <w:sz w:val="16"/>
        </w:rPr>
      </w:pPr>
      <w:r>
        <w:rPr>
          <w:sz w:val="16"/>
        </w:rPr>
        <w:t>messages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6"/>
          <w:sz w:val="16"/>
        </w:rPr>
        <w:t xml:space="preserve"> </w:t>
      </w:r>
      <w:r>
        <w:rPr>
          <w:sz w:val="16"/>
        </w:rPr>
        <w:t>ibm_db.fetch_assoc(stmt)</w:t>
      </w:r>
    </w:p>
    <w:p>
      <w:pPr>
        <w:pStyle w:val="6"/>
        <w:rPr>
          <w:sz w:val="18"/>
        </w:rPr>
      </w:pPr>
    </w:p>
    <w:p>
      <w:pPr>
        <w:pStyle w:val="6"/>
        <w:spacing w:before="8"/>
        <w:rPr>
          <w:sz w:val="25"/>
        </w:rPr>
      </w:pPr>
    </w:p>
    <w:p>
      <w:pPr>
        <w:spacing w:before="0" w:line="448" w:lineRule="auto"/>
        <w:ind w:left="990" w:right="6223" w:firstLine="0"/>
        <w:jc w:val="left"/>
        <w:rPr>
          <w:sz w:val="16"/>
        </w:rPr>
      </w:pPr>
      <w:r>
        <w:rPr>
          <w:sz w:val="16"/>
        </w:rPr>
        <w:t># then some messages exist in this chat</w:t>
      </w:r>
      <w:r>
        <w:rPr>
          <w:spacing w:val="-42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r>
        <w:rPr>
          <w:sz w:val="16"/>
        </w:rPr>
        <w:t>len(messages_list)</w:t>
      </w:r>
      <w:r>
        <w:rPr>
          <w:spacing w:val="-2"/>
          <w:sz w:val="16"/>
        </w:rPr>
        <w:t xml:space="preserve"> </w:t>
      </w:r>
      <w:r>
        <w:rPr>
          <w:sz w:val="16"/>
        </w:rPr>
        <w:t>&gt; 0:</w:t>
      </w:r>
    </w:p>
    <w:p>
      <w:pPr>
        <w:spacing w:before="1"/>
        <w:ind w:left="1168" w:right="0" w:firstLine="0"/>
        <w:jc w:val="left"/>
        <w:rPr>
          <w:sz w:val="16"/>
        </w:rPr>
      </w:pPr>
      <w:r>
        <w:rPr>
          <w:sz w:val="16"/>
        </w:rPr>
        <w:t>msgs_to_show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6"/>
          <w:sz w:val="16"/>
        </w:rPr>
        <w:t xml:space="preserve"> </w:t>
      </w:r>
      <w:r>
        <w:rPr>
          <w:sz w:val="16"/>
        </w:rPr>
        <w:t>True</w:t>
      </w:r>
    </w:p>
    <w:p>
      <w:pPr>
        <w:pStyle w:val="6"/>
        <w:rPr>
          <w:sz w:val="18"/>
        </w:rPr>
      </w:pPr>
    </w:p>
    <w:p>
      <w:pPr>
        <w:pStyle w:val="6"/>
        <w:spacing w:before="7"/>
        <w:rPr>
          <w:sz w:val="25"/>
        </w:rPr>
      </w:pPr>
    </w:p>
    <w:p>
      <w:pPr>
        <w:spacing w:before="1"/>
        <w:ind w:left="990" w:right="0" w:firstLine="0"/>
        <w:jc w:val="left"/>
        <w:rPr>
          <w:sz w:val="16"/>
        </w:rPr>
      </w:pPr>
      <w:r>
        <w:rPr>
          <w:sz w:val="16"/>
        </w:rPr>
        <w:t>elif</w:t>
      </w:r>
      <w:r>
        <w:rPr>
          <w:spacing w:val="-2"/>
          <w:sz w:val="16"/>
        </w:rPr>
        <w:t xml:space="preserve"> </w:t>
      </w:r>
      <w:r>
        <w:rPr>
          <w:sz w:val="16"/>
        </w:rPr>
        <w:t>len(messages_list)</w:t>
      </w:r>
      <w:r>
        <w:rPr>
          <w:spacing w:val="-1"/>
          <w:sz w:val="16"/>
        </w:rPr>
        <w:t xml:space="preserve"> </w:t>
      </w:r>
      <w:r>
        <w:rPr>
          <w:sz w:val="16"/>
        </w:rPr>
        <w:t>==</w:t>
      </w:r>
      <w:r>
        <w:rPr>
          <w:spacing w:val="-1"/>
          <w:sz w:val="16"/>
        </w:rPr>
        <w:t xml:space="preserve"> </w:t>
      </w:r>
      <w:r>
        <w:rPr>
          <w:sz w:val="16"/>
        </w:rPr>
        <w:t>0</w:t>
      </w:r>
      <w:r>
        <w:rPr>
          <w:spacing w:val="-1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value</w:t>
      </w:r>
      <w:r>
        <w:rPr>
          <w:spacing w:val="-3"/>
          <w:sz w:val="16"/>
        </w:rPr>
        <w:t xml:space="preserve"> </w:t>
      </w:r>
      <w:r>
        <w:rPr>
          <w:sz w:val="16"/>
        </w:rPr>
        <w:t>==</w:t>
      </w:r>
      <w:r>
        <w:rPr>
          <w:spacing w:val="-3"/>
          <w:sz w:val="16"/>
        </w:rPr>
        <w:t xml:space="preserve"> </w:t>
      </w:r>
      <w:r>
        <w:rPr>
          <w:sz w:val="16"/>
        </w:rPr>
        <w:t>"True":</w:t>
      </w:r>
    </w:p>
    <w:p>
      <w:pPr>
        <w:spacing w:before="161"/>
        <w:ind w:left="1170" w:right="0" w:firstLine="0"/>
        <w:jc w:val="left"/>
        <w:rPr>
          <w:sz w:val="16"/>
        </w:rPr>
      </w:pPr>
      <w:r>
        <w:rPr>
          <w:sz w:val="16"/>
        </w:rPr>
        <w:t>#</w:t>
      </w:r>
      <w:r>
        <w:rPr>
          <w:spacing w:val="-4"/>
          <w:sz w:val="16"/>
        </w:rPr>
        <w:t xml:space="preserve"> </w:t>
      </w:r>
      <w:r>
        <w:rPr>
          <w:sz w:val="16"/>
        </w:rPr>
        <w:t>ticket</w:t>
      </w:r>
      <w:r>
        <w:rPr>
          <w:spacing w:val="-3"/>
          <w:sz w:val="16"/>
        </w:rPr>
        <w:t xml:space="preserve"> </w:t>
      </w:r>
      <w:r>
        <w:rPr>
          <w:sz w:val="16"/>
        </w:rPr>
        <w:t>is</w:t>
      </w:r>
      <w:r>
        <w:rPr>
          <w:spacing w:val="1"/>
          <w:sz w:val="16"/>
        </w:rPr>
        <w:t xml:space="preserve"> </w:t>
      </w:r>
      <w:r>
        <w:rPr>
          <w:sz w:val="16"/>
        </w:rPr>
        <w:t>OPEN</w:t>
      </w:r>
    </w:p>
    <w:p>
      <w:pPr>
        <w:spacing w:before="160" w:line="448" w:lineRule="auto"/>
        <w:ind w:left="1168" w:right="4418" w:firstLine="2"/>
        <w:jc w:val="left"/>
        <w:rPr>
          <w:sz w:val="16"/>
        </w:rPr>
      </w:pPr>
      <w:r>
        <w:rPr>
          <w:sz w:val="16"/>
        </w:rPr>
        <w:t>#</w:t>
      </w:r>
      <w:r>
        <w:rPr>
          <w:spacing w:val="-4"/>
          <w:sz w:val="16"/>
        </w:rPr>
        <w:t xml:space="preserve"> </w:t>
      </w:r>
      <w:r>
        <w:rPr>
          <w:sz w:val="16"/>
        </w:rPr>
        <w:t>but</w:t>
      </w:r>
      <w:r>
        <w:rPr>
          <w:spacing w:val="-3"/>
          <w:sz w:val="16"/>
        </w:rPr>
        <w:t xml:space="preserve"> </w:t>
      </w:r>
      <w:r>
        <w:rPr>
          <w:sz w:val="16"/>
        </w:rPr>
        <w:t>no</w:t>
      </w:r>
      <w:r>
        <w:rPr>
          <w:spacing w:val="-2"/>
          <w:sz w:val="16"/>
        </w:rPr>
        <w:t xml:space="preserve"> </w:t>
      </w:r>
      <w:r>
        <w:rPr>
          <w:sz w:val="16"/>
        </w:rPr>
        <w:t>messages</w:t>
      </w:r>
      <w:r>
        <w:rPr>
          <w:spacing w:val="-2"/>
          <w:sz w:val="16"/>
        </w:rPr>
        <w:t xml:space="preserve"> </w:t>
      </w:r>
      <w:r>
        <w:rPr>
          <w:sz w:val="16"/>
        </w:rPr>
        <w:t>are</w:t>
      </w:r>
      <w:r>
        <w:rPr>
          <w:spacing w:val="-2"/>
          <w:sz w:val="16"/>
        </w:rPr>
        <w:t xml:space="preserve"> </w:t>
      </w:r>
      <w:r>
        <w:rPr>
          <w:sz w:val="16"/>
        </w:rPr>
        <w:t>sent</w:t>
      </w:r>
      <w:r>
        <w:rPr>
          <w:spacing w:val="-1"/>
          <w:sz w:val="16"/>
        </w:rPr>
        <w:t xml:space="preserve"> </w:t>
      </w:r>
      <w:r>
        <w:rPr>
          <w:sz w:val="16"/>
        </w:rPr>
        <w:t>b/w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customer</w:t>
      </w:r>
      <w:r>
        <w:rPr>
          <w:spacing w:val="-2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agent</w:t>
      </w:r>
      <w:r>
        <w:rPr>
          <w:spacing w:val="-41"/>
          <w:sz w:val="16"/>
        </w:rPr>
        <w:t xml:space="preserve"> </w:t>
      </w:r>
      <w:r>
        <w:rPr>
          <w:sz w:val="16"/>
        </w:rPr>
        <w:t>msgs_to_show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False</w:t>
      </w:r>
    </w:p>
    <w:p>
      <w:pPr>
        <w:spacing w:before="1"/>
        <w:ind w:left="1168" w:right="0" w:firstLine="0"/>
        <w:jc w:val="left"/>
        <w:rPr>
          <w:sz w:val="16"/>
        </w:rPr>
      </w:pPr>
      <w:r>
        <w:rPr>
          <w:sz w:val="16"/>
        </w:rPr>
        <w:t>to_show</w:t>
      </w:r>
      <w:r>
        <w:rPr>
          <w:spacing w:val="-4"/>
          <w:sz w:val="16"/>
        </w:rPr>
        <w:t xml:space="preserve"> </w:t>
      </w:r>
      <w:r>
        <w:rPr>
          <w:sz w:val="16"/>
        </w:rPr>
        <w:t>= True</w:t>
      </w:r>
    </w:p>
    <w:p>
      <w:pPr>
        <w:spacing w:before="159"/>
        <w:ind w:left="1168" w:right="0" w:firstLine="0"/>
        <w:jc w:val="left"/>
        <w:rPr>
          <w:sz w:val="16"/>
        </w:rPr>
      </w:pPr>
      <w:r>
        <w:rPr>
          <w:sz w:val="16"/>
        </w:rPr>
        <w:t>message</w:t>
      </w:r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f'Start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conversation</w:t>
      </w:r>
      <w:r>
        <w:rPr>
          <w:spacing w:val="-5"/>
          <w:sz w:val="16"/>
        </w:rPr>
        <w:t xml:space="preserve"> </w:t>
      </w:r>
      <w:r>
        <w:rPr>
          <w:sz w:val="16"/>
        </w:rPr>
        <w:t>with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1"/>
          <w:sz w:val="16"/>
        </w:rPr>
        <w:t xml:space="preserve"> </w:t>
      </w:r>
      <w:r>
        <w:rPr>
          <w:sz w:val="16"/>
        </w:rPr>
        <w:t>{"Customer"</w:t>
      </w:r>
      <w:r>
        <w:rPr>
          <w:spacing w:val="-1"/>
          <w:sz w:val="16"/>
        </w:rPr>
        <w:t xml:space="preserve"> </w:t>
      </w:r>
      <w:r>
        <w:rPr>
          <w:sz w:val="16"/>
        </w:rPr>
        <w:t>if</w:t>
      </w:r>
      <w:r>
        <w:rPr>
          <w:spacing w:val="-3"/>
          <w:sz w:val="16"/>
        </w:rPr>
        <w:t xml:space="preserve"> </w:t>
      </w:r>
      <w:r>
        <w:rPr>
          <w:sz w:val="16"/>
        </w:rPr>
        <w:t>user</w:t>
      </w:r>
      <w:r>
        <w:rPr>
          <w:spacing w:val="-4"/>
          <w:sz w:val="16"/>
        </w:rPr>
        <w:t xml:space="preserve"> </w:t>
      </w:r>
      <w:r>
        <w:rPr>
          <w:sz w:val="16"/>
        </w:rPr>
        <w:t>==</w:t>
      </w:r>
      <w:r>
        <w:rPr>
          <w:spacing w:val="40"/>
          <w:sz w:val="16"/>
        </w:rPr>
        <w:t xml:space="preserve"> </w:t>
      </w:r>
      <w:r>
        <w:rPr>
          <w:sz w:val="16"/>
        </w:rPr>
        <w:t>"AGENT"</w:t>
      </w:r>
      <w:r>
        <w:rPr>
          <w:spacing w:val="-1"/>
          <w:sz w:val="16"/>
        </w:rPr>
        <w:t xml:space="preserve"> </w:t>
      </w:r>
      <w:r>
        <w:rPr>
          <w:sz w:val="16"/>
        </w:rPr>
        <w:t>else</w:t>
      </w:r>
      <w:r>
        <w:rPr>
          <w:spacing w:val="-2"/>
          <w:sz w:val="16"/>
        </w:rPr>
        <w:t xml:space="preserve"> </w:t>
      </w:r>
      <w:r>
        <w:rPr>
          <w:sz w:val="16"/>
        </w:rPr>
        <w:t>"Agent"}'</w:t>
      </w:r>
    </w:p>
    <w:p>
      <w:pPr>
        <w:pStyle w:val="6"/>
        <w:rPr>
          <w:sz w:val="18"/>
        </w:rPr>
      </w:pPr>
    </w:p>
    <w:p>
      <w:pPr>
        <w:pStyle w:val="6"/>
        <w:spacing w:before="10"/>
        <w:rPr>
          <w:sz w:val="25"/>
        </w:rPr>
      </w:pPr>
    </w:p>
    <w:p>
      <w:pPr>
        <w:spacing w:before="0"/>
        <w:ind w:left="813" w:right="0" w:firstLine="0"/>
        <w:jc w:val="left"/>
        <w:rPr>
          <w:sz w:val="16"/>
        </w:rPr>
      </w:pPr>
      <w:r>
        <w:rPr>
          <w:sz w:val="16"/>
        </w:rPr>
        <w:t>except:</w:t>
      </w:r>
    </w:p>
    <w:p>
      <w:pPr>
        <w:spacing w:before="160"/>
        <w:ind w:left="990" w:right="0" w:firstLine="0"/>
        <w:jc w:val="left"/>
        <w:rPr>
          <w:sz w:val="16"/>
        </w:rPr>
      </w:pPr>
      <w:r>
        <w:rPr>
          <w:sz w:val="16"/>
        </w:rPr>
        <w:t>to_show</w:t>
      </w:r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True</w:t>
      </w:r>
    </w:p>
    <w:p>
      <w:pPr>
        <w:spacing w:before="159"/>
        <w:ind w:left="990" w:right="0" w:firstLine="0"/>
        <w:jc w:val="left"/>
        <w:rPr>
          <w:sz w:val="16"/>
        </w:rPr>
      </w:pPr>
      <w:r>
        <w:rPr>
          <w:sz w:val="16"/>
        </w:rPr>
        <w:t>message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"Something</w:t>
      </w:r>
      <w:r>
        <w:rPr>
          <w:spacing w:val="-2"/>
          <w:sz w:val="16"/>
        </w:rPr>
        <w:t xml:space="preserve"> </w:t>
      </w:r>
      <w:r>
        <w:rPr>
          <w:sz w:val="16"/>
        </w:rPr>
        <w:t>happened!</w:t>
      </w:r>
      <w:r>
        <w:rPr>
          <w:spacing w:val="-2"/>
          <w:sz w:val="16"/>
        </w:rPr>
        <w:t xml:space="preserve"> </w:t>
      </w:r>
      <w:r>
        <w:rPr>
          <w:sz w:val="16"/>
        </w:rPr>
        <w:t>Try</w:t>
      </w:r>
      <w:r>
        <w:rPr>
          <w:spacing w:val="-3"/>
          <w:sz w:val="16"/>
        </w:rPr>
        <w:t xml:space="preserve"> </w:t>
      </w:r>
      <w:r>
        <w:rPr>
          <w:sz w:val="16"/>
        </w:rPr>
        <w:t>Again"</w:t>
      </w:r>
    </w:p>
    <w:p>
      <w:pPr>
        <w:pStyle w:val="6"/>
        <w:rPr>
          <w:sz w:val="18"/>
        </w:rPr>
      </w:pPr>
    </w:p>
    <w:p>
      <w:pPr>
        <w:pStyle w:val="6"/>
        <w:spacing w:before="10"/>
        <w:rPr>
          <w:sz w:val="25"/>
        </w:rPr>
      </w:pPr>
    </w:p>
    <w:p>
      <w:pPr>
        <w:spacing w:before="0"/>
        <w:ind w:left="813" w:right="0" w:firstLine="0"/>
        <w:jc w:val="left"/>
        <w:rPr>
          <w:sz w:val="16"/>
        </w:rPr>
      </w:pPr>
      <w:r>
        <w:rPr>
          <w:sz w:val="16"/>
        </w:rPr>
        <w:t>return</w:t>
      </w:r>
      <w:r>
        <w:rPr>
          <w:spacing w:val="-3"/>
          <w:sz w:val="16"/>
        </w:rPr>
        <w:t xml:space="preserve"> </w:t>
      </w:r>
      <w:r>
        <w:rPr>
          <w:sz w:val="16"/>
        </w:rPr>
        <w:t>render_template(</w:t>
      </w:r>
    </w:p>
    <w:p>
      <w:pPr>
        <w:spacing w:after="0"/>
        <w:jc w:val="left"/>
        <w:rPr>
          <w:sz w:val="16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spacing w:before="82" w:line="448" w:lineRule="auto"/>
        <w:ind w:left="990" w:right="7534" w:firstLine="0"/>
        <w:jc w:val="left"/>
        <w:rPr>
          <w:sz w:val="16"/>
        </w:rPr>
      </w:pPr>
      <w:r>
        <w:rPr>
          <w:sz w:val="16"/>
        </w:rPr>
        <w:t>'address.html',</w:t>
      </w:r>
      <w:r>
        <w:rPr>
          <w:spacing w:val="1"/>
          <w:sz w:val="16"/>
        </w:rPr>
        <w:t xml:space="preserve"> </w:t>
      </w:r>
      <w:r>
        <w:rPr>
          <w:sz w:val="16"/>
        </w:rPr>
        <w:t>to_show = to_show,</w:t>
      </w:r>
      <w:r>
        <w:rPr>
          <w:spacing w:val="1"/>
          <w:sz w:val="16"/>
        </w:rPr>
        <w:t xml:space="preserve"> </w:t>
      </w:r>
      <w:r>
        <w:rPr>
          <w:sz w:val="16"/>
        </w:rPr>
        <w:t>message = message,</w:t>
      </w:r>
      <w:r>
        <w:rPr>
          <w:spacing w:val="-42"/>
          <w:sz w:val="16"/>
        </w:rPr>
        <w:t xml:space="preserve"> </w:t>
      </w:r>
      <w:r>
        <w:rPr>
          <w:sz w:val="16"/>
        </w:rPr>
        <w:t>id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ticket_id,</w:t>
      </w:r>
    </w:p>
    <w:p>
      <w:pPr>
        <w:spacing w:before="0" w:line="448" w:lineRule="auto"/>
        <w:ind w:left="990" w:right="6698" w:firstLine="0"/>
        <w:jc w:val="left"/>
        <w:rPr>
          <w:sz w:val="16"/>
        </w:rPr>
      </w:pPr>
      <w:r>
        <w:rPr>
          <w:sz w:val="16"/>
        </w:rPr>
        <w:t>chats = messages_list,</w:t>
      </w:r>
      <w:r>
        <w:rPr>
          <w:spacing w:val="1"/>
          <w:sz w:val="16"/>
        </w:rPr>
        <w:t xml:space="preserve"> </w:t>
      </w:r>
      <w:r>
        <w:rPr>
          <w:sz w:val="16"/>
        </w:rPr>
        <w:t>msgs_to_show = msgs_to_show,</w:t>
      </w:r>
      <w:r>
        <w:rPr>
          <w:spacing w:val="-42"/>
          <w:sz w:val="16"/>
        </w:rPr>
        <w:t xml:space="preserve"> </w:t>
      </w:r>
      <w:r>
        <w:rPr>
          <w:sz w:val="16"/>
        </w:rPr>
        <w:t>sender_id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sender_id,</w:t>
      </w:r>
    </w:p>
    <w:p>
      <w:pPr>
        <w:spacing w:before="0" w:line="451" w:lineRule="auto"/>
        <w:ind w:left="990" w:right="7374" w:firstLine="0"/>
        <w:jc w:val="left"/>
        <w:rPr>
          <w:sz w:val="16"/>
        </w:rPr>
      </w:pPr>
      <w:r>
        <w:rPr>
          <w:sz w:val="16"/>
        </w:rPr>
        <w:t>name = receiver_name,</w:t>
      </w:r>
      <w:r>
        <w:rPr>
          <w:spacing w:val="-42"/>
          <w:sz w:val="16"/>
        </w:rPr>
        <w:t xml:space="preserve"> </w:t>
      </w:r>
      <w:r>
        <w:rPr>
          <w:sz w:val="16"/>
        </w:rPr>
        <w:t>user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user,</w:t>
      </w:r>
    </w:p>
    <w:p>
      <w:pPr>
        <w:spacing w:before="0" w:line="448" w:lineRule="auto"/>
        <w:ind w:left="990" w:right="7694" w:firstLine="0"/>
        <w:jc w:val="left"/>
        <w:rPr>
          <w:sz w:val="16"/>
        </w:rPr>
      </w:pPr>
      <w:r>
        <w:rPr>
          <w:sz w:val="16"/>
        </w:rPr>
        <w:t>post_url = post_url,</w:t>
      </w:r>
      <w:r>
        <w:rPr>
          <w:spacing w:val="-42"/>
          <w:sz w:val="16"/>
        </w:rPr>
        <w:t xml:space="preserve"> </w:t>
      </w:r>
      <w:r>
        <w:rPr>
          <w:sz w:val="16"/>
        </w:rPr>
        <w:t>value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value</w:t>
      </w:r>
    </w:p>
    <w:p>
      <w:pPr>
        <w:spacing w:before="0"/>
        <w:ind w:left="813" w:right="0" w:firstLine="0"/>
        <w:jc w:val="left"/>
        <w:rPr>
          <w:sz w:val="16"/>
        </w:rPr>
      </w:pPr>
      <w:r>
        <w:rPr>
          <w:w w:val="100"/>
          <w:sz w:val="16"/>
        </w:rPr>
        <w:t>)</w:t>
      </w:r>
    </w:p>
    <w:p>
      <w:pPr>
        <w:pStyle w:val="6"/>
      </w:pPr>
    </w:p>
    <w:p>
      <w:pPr>
        <w:pStyle w:val="6"/>
        <w:spacing w:before="6"/>
        <w:rPr>
          <w:sz w:val="23"/>
        </w:rPr>
      </w:pPr>
    </w:p>
    <w:p>
      <w:pPr>
        <w:spacing w:before="0"/>
        <w:ind w:left="280" w:right="0" w:firstLine="0"/>
        <w:jc w:val="left"/>
        <w:rPr>
          <w:sz w:val="16"/>
        </w:rPr>
      </w:pPr>
      <w:r>
        <w:rPr>
          <w:sz w:val="16"/>
        </w:rPr>
        <w:t>else:</w:t>
      </w:r>
    </w:p>
    <w:p>
      <w:pPr>
        <w:spacing w:before="162"/>
        <w:ind w:left="458" w:right="0" w:firstLine="0"/>
        <w:jc w:val="left"/>
        <w:rPr>
          <w:sz w:val="16"/>
        </w:rPr>
      </w:pPr>
      <w:r>
        <w:rPr>
          <w:sz w:val="16"/>
        </w:rPr>
        <w:t>#</w:t>
      </w:r>
      <w:r>
        <w:rPr>
          <w:spacing w:val="-2"/>
          <w:sz w:val="16"/>
        </w:rPr>
        <w:t xml:space="preserve"> </w:t>
      </w:r>
      <w:r>
        <w:rPr>
          <w:sz w:val="16"/>
        </w:rPr>
        <w:t>logging</w:t>
      </w:r>
      <w:r>
        <w:rPr>
          <w:spacing w:val="-4"/>
          <w:sz w:val="16"/>
        </w:rPr>
        <w:t xml:space="preserve"> </w:t>
      </w:r>
      <w:r>
        <w:rPr>
          <w:sz w:val="16"/>
        </w:rPr>
        <w:t>out whoever</w:t>
      </w:r>
      <w:r>
        <w:rPr>
          <w:spacing w:val="-3"/>
          <w:sz w:val="16"/>
        </w:rPr>
        <w:t xml:space="preserve"> </w:t>
      </w:r>
      <w:r>
        <w:rPr>
          <w:sz w:val="16"/>
        </w:rPr>
        <w:t>came</w:t>
      </w:r>
      <w:r>
        <w:rPr>
          <w:spacing w:val="-3"/>
          <w:sz w:val="16"/>
        </w:rPr>
        <w:t xml:space="preserve"> </w:t>
      </w:r>
      <w:r>
        <w:rPr>
          <w:sz w:val="16"/>
        </w:rPr>
        <w:t>inside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1"/>
          <w:sz w:val="16"/>
        </w:rPr>
        <w:t xml:space="preserve"> </w:t>
      </w:r>
      <w:r>
        <w:rPr>
          <w:sz w:val="16"/>
        </w:rPr>
        <w:t>link</w:t>
      </w:r>
    </w:p>
    <w:p>
      <w:pPr>
        <w:spacing w:before="159"/>
        <w:ind w:left="458" w:right="0" w:firstLine="0"/>
        <w:jc w:val="left"/>
        <w:rPr>
          <w:sz w:val="16"/>
        </w:rPr>
      </w:pPr>
      <w:r>
        <w:rPr>
          <w:sz w:val="16"/>
        </w:rPr>
        <w:t>return</w:t>
      </w:r>
      <w:r>
        <w:rPr>
          <w:spacing w:val="-4"/>
          <w:sz w:val="16"/>
        </w:rPr>
        <w:t xml:space="preserve"> </w:t>
      </w:r>
      <w:r>
        <w:rPr>
          <w:sz w:val="16"/>
        </w:rPr>
        <w:t>redirect(url_for('blue_print.logout'),</w:t>
      </w:r>
      <w:r>
        <w:rPr>
          <w:spacing w:val="-3"/>
          <w:sz w:val="16"/>
        </w:rPr>
        <w:t xml:space="preserve"> </w:t>
      </w:r>
      <w:r>
        <w:rPr>
          <w:sz w:val="16"/>
        </w:rPr>
        <w:t>user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user)</w:t>
      </w:r>
    </w:p>
    <w:p>
      <w:pPr>
        <w:pStyle w:val="6"/>
      </w:pPr>
    </w:p>
    <w:p>
      <w:pPr>
        <w:pStyle w:val="6"/>
        <w:spacing w:before="8"/>
        <w:rPr>
          <w:sz w:val="15"/>
        </w:rPr>
      </w:pPr>
    </w:p>
    <w:p>
      <w:pPr>
        <w:pStyle w:val="3"/>
        <w:spacing w:before="93"/>
        <w:ind w:left="100" w:firstLine="0"/>
        <w:rPr>
          <w:u w:val="none"/>
        </w:rPr>
      </w:pPr>
      <w:r>
        <w:rPr>
          <w:w w:val="99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spacing w:val="-2"/>
          <w:u w:val="single"/>
        </w:rPr>
        <w:t xml:space="preserve"> </w:t>
      </w:r>
      <w:r>
        <w:rPr>
          <w:u w:val="none"/>
        </w:rPr>
        <w:t>init</w:t>
      </w:r>
      <w:r>
        <w:rPr>
          <w:spacing w:val="110"/>
          <w:u w:val="single"/>
        </w:rPr>
        <w:t xml:space="preserve"> </w:t>
      </w:r>
      <w:r>
        <w:rPr>
          <w:u w:val="none"/>
        </w:rPr>
        <w:t>.py:</w:t>
      </w:r>
    </w:p>
    <w:p>
      <w:pPr>
        <w:spacing w:before="160"/>
        <w:ind w:left="100" w:right="0" w:firstLine="0"/>
        <w:jc w:val="left"/>
        <w:rPr>
          <w:sz w:val="16"/>
        </w:rPr>
      </w:pPr>
      <w:r>
        <w:rPr>
          <w:sz w:val="16"/>
        </w:rPr>
        <w:t>from</w:t>
      </w:r>
      <w:r>
        <w:rPr>
          <w:spacing w:val="-3"/>
          <w:sz w:val="16"/>
        </w:rPr>
        <w:t xml:space="preserve"> </w:t>
      </w:r>
      <w:r>
        <w:rPr>
          <w:sz w:val="16"/>
        </w:rPr>
        <w:t>flask</w:t>
      </w:r>
      <w:r>
        <w:rPr>
          <w:spacing w:val="-2"/>
          <w:sz w:val="16"/>
        </w:rPr>
        <w:t xml:space="preserve"> </w:t>
      </w:r>
      <w:r>
        <w:rPr>
          <w:sz w:val="16"/>
        </w:rPr>
        <w:t>import</w:t>
      </w:r>
      <w:r>
        <w:rPr>
          <w:spacing w:val="-3"/>
          <w:sz w:val="16"/>
        </w:rPr>
        <w:t xml:space="preserve"> </w:t>
      </w:r>
      <w:r>
        <w:rPr>
          <w:sz w:val="16"/>
        </w:rPr>
        <w:t>Flask,</w:t>
      </w:r>
      <w:r>
        <w:rPr>
          <w:spacing w:val="-3"/>
          <w:sz w:val="16"/>
        </w:rPr>
        <w:t xml:space="preserve"> </w:t>
      </w:r>
      <w:r>
        <w:rPr>
          <w:sz w:val="16"/>
        </w:rPr>
        <w:t>session</w:t>
      </w:r>
    </w:p>
    <w:p>
      <w:pPr>
        <w:spacing w:before="159"/>
        <w:ind w:left="100" w:right="0" w:firstLine="0"/>
        <w:jc w:val="left"/>
        <w:rPr>
          <w:sz w:val="16"/>
        </w:rPr>
      </w:pPr>
      <w:r>
        <w:rPr>
          <w:sz w:val="16"/>
        </w:rPr>
        <w:t>from</w:t>
      </w:r>
      <w:r>
        <w:rPr>
          <w:spacing w:val="-3"/>
          <w:sz w:val="16"/>
        </w:rPr>
        <w:t xml:space="preserve"> </w:t>
      </w:r>
      <w:r>
        <w:rPr>
          <w:sz w:val="16"/>
        </w:rPr>
        <w:t>flask_login</w:t>
      </w:r>
      <w:r>
        <w:rPr>
          <w:spacing w:val="-4"/>
          <w:sz w:val="16"/>
        </w:rPr>
        <w:t xml:space="preserve"> </w:t>
      </w:r>
      <w:r>
        <w:rPr>
          <w:sz w:val="16"/>
        </w:rPr>
        <w:t>import</w:t>
      </w:r>
      <w:r>
        <w:rPr>
          <w:spacing w:val="-3"/>
          <w:sz w:val="16"/>
        </w:rPr>
        <w:t xml:space="preserve"> </w:t>
      </w:r>
      <w:r>
        <w:rPr>
          <w:sz w:val="16"/>
        </w:rPr>
        <w:t>LoginManager</w:t>
      </w:r>
    </w:p>
    <w:p>
      <w:pPr>
        <w:pStyle w:val="6"/>
        <w:rPr>
          <w:sz w:val="18"/>
        </w:rPr>
      </w:pPr>
    </w:p>
    <w:p>
      <w:pPr>
        <w:pStyle w:val="6"/>
        <w:spacing w:before="11"/>
        <w:rPr>
          <w:sz w:val="25"/>
        </w:rPr>
      </w:pPr>
    </w:p>
    <w:p>
      <w:pPr>
        <w:spacing w:before="0"/>
        <w:ind w:left="100" w:right="0" w:firstLine="0"/>
        <w:jc w:val="left"/>
        <w:rPr>
          <w:sz w:val="16"/>
        </w:rPr>
      </w:pPr>
      <w:r>
        <w:rPr>
          <w:sz w:val="16"/>
        </w:rPr>
        <w:t>def</w:t>
      </w:r>
      <w:r>
        <w:rPr>
          <w:spacing w:val="-4"/>
          <w:sz w:val="16"/>
        </w:rPr>
        <w:t xml:space="preserve"> </w:t>
      </w:r>
      <w:r>
        <w:rPr>
          <w:sz w:val="16"/>
        </w:rPr>
        <w:t>create_app():</w:t>
      </w:r>
    </w:p>
    <w:p>
      <w:pPr>
        <w:spacing w:before="159"/>
        <w:ind w:left="280" w:right="0" w:firstLine="0"/>
        <w:jc w:val="left"/>
        <w:rPr>
          <w:sz w:val="16"/>
        </w:rPr>
      </w:pPr>
      <w:r>
        <w:rPr>
          <w:sz w:val="16"/>
        </w:rPr>
        <w:t>app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Flask(</w:t>
      </w:r>
      <w:r>
        <w:rPr>
          <w:spacing w:val="89"/>
          <w:sz w:val="16"/>
          <w:u w:val="single"/>
        </w:rPr>
        <w:t xml:space="preserve"> </w:t>
      </w:r>
      <w:r>
        <w:rPr>
          <w:sz w:val="16"/>
        </w:rPr>
        <w:t>name</w:t>
      </w:r>
      <w:r>
        <w:rPr>
          <w:sz w:val="16"/>
          <w:u w:val="single"/>
        </w:rPr>
        <w:t xml:space="preserve">  </w:t>
      </w:r>
      <w:r>
        <w:rPr>
          <w:spacing w:val="43"/>
          <w:sz w:val="16"/>
          <w:u w:val="single"/>
        </w:rPr>
        <w:t xml:space="preserve"> </w:t>
      </w:r>
      <w:r>
        <w:rPr>
          <w:sz w:val="16"/>
        </w:rPr>
        <w:t>)</w:t>
      </w:r>
    </w:p>
    <w:p>
      <w:pPr>
        <w:pStyle w:val="6"/>
        <w:spacing w:before="1"/>
        <w:rPr>
          <w:sz w:val="14"/>
        </w:rPr>
      </w:pPr>
    </w:p>
    <w:p>
      <w:pPr>
        <w:spacing w:before="0"/>
        <w:ind w:left="280" w:right="0" w:firstLine="0"/>
        <w:jc w:val="left"/>
        <w:rPr>
          <w:sz w:val="16"/>
        </w:rPr>
      </w:pPr>
      <w:r>
        <w:rPr>
          <w:sz w:val="16"/>
        </w:rPr>
        <w:t>app.config['SECRET_KEY']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"PHqtYfAN2v@CCR2022"</w:t>
      </w:r>
    </w:p>
    <w:p>
      <w:pPr>
        <w:pStyle w:val="6"/>
        <w:rPr>
          <w:sz w:val="18"/>
        </w:rPr>
      </w:pPr>
    </w:p>
    <w:p>
      <w:pPr>
        <w:pStyle w:val="6"/>
        <w:spacing w:before="8"/>
        <w:rPr>
          <w:sz w:val="25"/>
        </w:rPr>
      </w:pPr>
    </w:p>
    <w:p>
      <w:pPr>
        <w:spacing w:before="0" w:line="448" w:lineRule="auto"/>
        <w:ind w:left="280" w:right="6698" w:firstLine="0"/>
        <w:jc w:val="left"/>
        <w:rPr>
          <w:sz w:val="16"/>
        </w:rPr>
      </w:pPr>
      <w:r>
        <w:rPr>
          <w:sz w:val="16"/>
        </w:rPr>
        <w:t># registering the blue prints with the app</w:t>
      </w:r>
      <w:r>
        <w:rPr>
          <w:spacing w:val="1"/>
          <w:sz w:val="16"/>
        </w:rPr>
        <w:t xml:space="preserve"> </w:t>
      </w:r>
      <w:r>
        <w:rPr>
          <w:sz w:val="16"/>
        </w:rPr>
        <w:t>from .routes.views import views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app.register_blueprint(views,</w:t>
      </w:r>
      <w:r>
        <w:rPr>
          <w:spacing w:val="7"/>
          <w:sz w:val="16"/>
        </w:rPr>
        <w:t xml:space="preserve"> </w:t>
      </w:r>
      <w:r>
        <w:rPr>
          <w:sz w:val="16"/>
        </w:rPr>
        <w:t>appendix='/')</w:t>
      </w:r>
    </w:p>
    <w:p>
      <w:pPr>
        <w:pStyle w:val="6"/>
        <w:rPr>
          <w:sz w:val="18"/>
        </w:rPr>
      </w:pPr>
    </w:p>
    <w:p>
      <w:pPr>
        <w:spacing w:before="138" w:line="448" w:lineRule="auto"/>
        <w:ind w:left="280" w:right="6043" w:firstLine="0"/>
        <w:jc w:val="left"/>
        <w:rPr>
          <w:sz w:val="16"/>
        </w:rPr>
      </w:pPr>
      <w:r>
        <w:rPr>
          <w:sz w:val="16"/>
        </w:rPr>
        <w:t>from .routes.cust import cust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app.register_blueprint(cust,</w:t>
      </w:r>
      <w:r>
        <w:rPr>
          <w:spacing w:val="5"/>
          <w:sz w:val="16"/>
        </w:rPr>
        <w:t xml:space="preserve"> </w:t>
      </w:r>
      <w:r>
        <w:rPr>
          <w:sz w:val="16"/>
        </w:rPr>
        <w:t>appendix='/customer/')</w:t>
      </w:r>
    </w:p>
    <w:p>
      <w:pPr>
        <w:pStyle w:val="6"/>
        <w:rPr>
          <w:sz w:val="18"/>
        </w:rPr>
      </w:pPr>
    </w:p>
    <w:p>
      <w:pPr>
        <w:spacing w:before="138" w:line="448" w:lineRule="auto"/>
        <w:ind w:left="280" w:right="6043" w:firstLine="0"/>
        <w:jc w:val="left"/>
        <w:rPr>
          <w:sz w:val="16"/>
        </w:rPr>
      </w:pPr>
      <w:r>
        <w:rPr>
          <w:sz w:val="16"/>
        </w:rPr>
        <w:t>from .routes.admin import admin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app.register_blueprint(admin,</w:t>
      </w:r>
      <w:r>
        <w:rPr>
          <w:spacing w:val="6"/>
          <w:sz w:val="16"/>
        </w:rPr>
        <w:t xml:space="preserve"> </w:t>
      </w:r>
      <w:r>
        <w:rPr>
          <w:sz w:val="16"/>
        </w:rPr>
        <w:t>appendix='/admin/')</w:t>
      </w:r>
    </w:p>
    <w:p>
      <w:pPr>
        <w:pStyle w:val="6"/>
        <w:rPr>
          <w:sz w:val="18"/>
        </w:rPr>
      </w:pPr>
    </w:p>
    <w:p>
      <w:pPr>
        <w:spacing w:before="137" w:line="448" w:lineRule="auto"/>
        <w:ind w:left="280" w:right="6043" w:firstLine="0"/>
        <w:jc w:val="left"/>
        <w:rPr>
          <w:sz w:val="16"/>
        </w:rPr>
      </w:pPr>
      <w:r>
        <w:rPr>
          <w:sz w:val="16"/>
        </w:rPr>
        <w:t>from .routes.agent import agent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app.register_blueprint(agent,</w:t>
      </w:r>
      <w:r>
        <w:rPr>
          <w:spacing w:val="4"/>
          <w:sz w:val="16"/>
        </w:rPr>
        <w:t xml:space="preserve"> </w:t>
      </w:r>
      <w:r>
        <w:rPr>
          <w:sz w:val="16"/>
        </w:rPr>
        <w:t>appendix='/agent/')</w:t>
      </w:r>
    </w:p>
    <w:p>
      <w:pPr>
        <w:pStyle w:val="6"/>
        <w:rPr>
          <w:sz w:val="18"/>
        </w:rPr>
      </w:pPr>
    </w:p>
    <w:p>
      <w:pPr>
        <w:spacing w:before="137" w:line="446" w:lineRule="auto"/>
        <w:ind w:left="280" w:right="6043" w:firstLine="0"/>
        <w:jc w:val="left"/>
        <w:rPr>
          <w:sz w:val="16"/>
        </w:rPr>
      </w:pPr>
      <w:r>
        <w:rPr>
          <w:sz w:val="16"/>
        </w:rPr>
        <w:t>from .routes.chat import chat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app.register_blueprint(chat,</w:t>
      </w:r>
      <w:r>
        <w:rPr>
          <w:spacing w:val="5"/>
          <w:sz w:val="16"/>
        </w:rPr>
        <w:t xml:space="preserve"> </w:t>
      </w:r>
      <w:r>
        <w:rPr>
          <w:sz w:val="16"/>
        </w:rPr>
        <w:t>appendix='/chat/')</w:t>
      </w:r>
    </w:p>
    <w:p>
      <w:pPr>
        <w:spacing w:after="0" w:line="446" w:lineRule="auto"/>
        <w:jc w:val="left"/>
        <w:rPr>
          <w:sz w:val="16"/>
        </w:rPr>
        <w:sectPr>
          <w:pgSz w:w="11910" w:h="16840"/>
          <w:pgMar w:top="1340" w:right="500" w:bottom="280" w:left="1340" w:header="720" w:footer="720" w:gutter="0"/>
          <w:cols w:space="720" w:num="1"/>
        </w:sectPr>
      </w:pPr>
    </w:p>
    <w:p>
      <w:pPr>
        <w:pStyle w:val="6"/>
        <w:spacing w:before="2"/>
        <w:rPr>
          <w:sz w:val="16"/>
        </w:rPr>
      </w:pPr>
    </w:p>
    <w:p>
      <w:pPr>
        <w:spacing w:before="0" w:line="448" w:lineRule="auto"/>
        <w:ind w:left="280" w:right="6552" w:firstLine="0"/>
        <w:jc w:val="left"/>
        <w:rPr>
          <w:sz w:val="16"/>
        </w:rPr>
      </w:pPr>
      <w:r>
        <w:rPr>
          <w:sz w:val="16"/>
        </w:rPr>
        <w:t>#</w:t>
      </w:r>
      <w:r>
        <w:rPr>
          <w:spacing w:val="4"/>
          <w:sz w:val="16"/>
        </w:rPr>
        <w:t xml:space="preserve"> </w:t>
      </w:r>
      <w:r>
        <w:rPr>
          <w:sz w:val="16"/>
        </w:rPr>
        <w:t>setting</w:t>
      </w:r>
      <w:r>
        <w:rPr>
          <w:spacing w:val="7"/>
          <w:sz w:val="16"/>
        </w:rPr>
        <w:t xml:space="preserve"> </w:t>
      </w:r>
      <w:r>
        <w:rPr>
          <w:sz w:val="16"/>
        </w:rPr>
        <w:t>up</w:t>
      </w:r>
      <w:r>
        <w:rPr>
          <w:spacing w:val="5"/>
          <w:sz w:val="16"/>
        </w:rPr>
        <w:t xml:space="preserve"> </w:t>
      </w:r>
      <w:r>
        <w:rPr>
          <w:sz w:val="16"/>
        </w:rPr>
        <w:t>the</w:t>
      </w:r>
      <w:r>
        <w:rPr>
          <w:spacing w:val="5"/>
          <w:sz w:val="16"/>
        </w:rPr>
        <w:t xml:space="preserve"> </w:t>
      </w:r>
      <w:r>
        <w:rPr>
          <w:sz w:val="16"/>
        </w:rPr>
        <w:t>login</w:t>
      </w:r>
      <w:r>
        <w:rPr>
          <w:spacing w:val="5"/>
          <w:sz w:val="16"/>
        </w:rPr>
        <w:t xml:space="preserve"> </w:t>
      </w:r>
      <w:r>
        <w:rPr>
          <w:sz w:val="16"/>
        </w:rPr>
        <w:t>manager</w:t>
      </w:r>
      <w:r>
        <w:rPr>
          <w:spacing w:val="1"/>
          <w:sz w:val="16"/>
        </w:rPr>
        <w:t xml:space="preserve"> </w:t>
      </w:r>
      <w:r>
        <w:rPr>
          <w:sz w:val="16"/>
        </w:rPr>
        <w:t>login_manager = LoginManager()</w:t>
      </w:r>
      <w:r>
        <w:rPr>
          <w:spacing w:val="1"/>
          <w:sz w:val="16"/>
        </w:rPr>
        <w:t xml:space="preserve"> </w:t>
      </w:r>
      <w:r>
        <w:rPr>
          <w:sz w:val="16"/>
        </w:rPr>
        <w:t>login_manager.login_view = "blue_print.login"</w:t>
      </w:r>
      <w:r>
        <w:rPr>
          <w:spacing w:val="-42"/>
          <w:sz w:val="16"/>
        </w:rPr>
        <w:t xml:space="preserve"> </w:t>
      </w:r>
      <w:r>
        <w:rPr>
          <w:sz w:val="16"/>
        </w:rPr>
        <w:t>login_manager.init_app(app)</w:t>
      </w:r>
    </w:p>
    <w:p>
      <w:pPr>
        <w:pStyle w:val="6"/>
        <w:rPr>
          <w:sz w:val="18"/>
        </w:rPr>
      </w:pPr>
    </w:p>
    <w:p>
      <w:pPr>
        <w:spacing w:before="138" w:line="448" w:lineRule="auto"/>
        <w:ind w:left="280" w:right="7659" w:firstLine="0"/>
        <w:jc w:val="left"/>
        <w:rPr>
          <w:sz w:val="16"/>
        </w:rPr>
      </w:pPr>
      <w:r>
        <w:rPr>
          <w:sz w:val="16"/>
        </w:rPr>
        <w:t>@login_manager.user_loader</w:t>
      </w:r>
      <w:r>
        <w:rPr>
          <w:spacing w:val="-42"/>
          <w:sz w:val="16"/>
        </w:rPr>
        <w:t xml:space="preserve"> </w:t>
      </w:r>
      <w:r>
        <w:rPr>
          <w:sz w:val="16"/>
        </w:rPr>
        <w:t>def</w:t>
      </w:r>
      <w:r>
        <w:rPr>
          <w:spacing w:val="-2"/>
          <w:sz w:val="16"/>
        </w:rPr>
        <w:t xml:space="preserve"> </w:t>
      </w:r>
      <w:r>
        <w:rPr>
          <w:sz w:val="16"/>
        </w:rPr>
        <w:t>load_user(id):</w:t>
      </w:r>
    </w:p>
    <w:p>
      <w:pPr>
        <w:spacing w:before="0"/>
        <w:ind w:left="458" w:right="0" w:firstLine="0"/>
        <w:jc w:val="left"/>
        <w:rPr>
          <w:sz w:val="16"/>
        </w:rPr>
      </w:pPr>
      <w:r>
        <w:rPr>
          <w:sz w:val="16"/>
        </w:rPr>
        <w:t>if</w:t>
      </w:r>
      <w:r>
        <w:rPr>
          <w:spacing w:val="-6"/>
          <w:sz w:val="16"/>
        </w:rPr>
        <w:t xml:space="preserve"> </w:t>
      </w:r>
      <w:r>
        <w:rPr>
          <w:sz w:val="16"/>
        </w:rPr>
        <w:t>session.get('LOGGED_IN_AS')</w:t>
      </w:r>
      <w:r>
        <w:rPr>
          <w:spacing w:val="-5"/>
          <w:sz w:val="16"/>
        </w:rPr>
        <w:t xml:space="preserve"> </w:t>
      </w:r>
      <w:r>
        <w:rPr>
          <w:sz w:val="16"/>
        </w:rPr>
        <w:t>is</w:t>
      </w:r>
      <w:r>
        <w:rPr>
          <w:spacing w:val="-2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None:</w:t>
      </w:r>
    </w:p>
    <w:p>
      <w:pPr>
        <w:spacing w:before="160"/>
        <w:ind w:left="635" w:right="0" w:firstLine="0"/>
        <w:jc w:val="left"/>
        <w:rPr>
          <w:sz w:val="16"/>
        </w:rPr>
      </w:pPr>
      <w:r>
        <w:rPr>
          <w:sz w:val="16"/>
        </w:rPr>
        <w:t>if</w:t>
      </w:r>
      <w:r>
        <w:rPr>
          <w:spacing w:val="-5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4"/>
          <w:sz w:val="16"/>
        </w:rPr>
        <w:t xml:space="preserve"> </w:t>
      </w:r>
      <w:r>
        <w:rPr>
          <w:sz w:val="16"/>
        </w:rPr>
        <w:t>==</w:t>
      </w:r>
      <w:r>
        <w:rPr>
          <w:spacing w:val="-4"/>
          <w:sz w:val="16"/>
        </w:rPr>
        <w:t xml:space="preserve"> </w:t>
      </w:r>
      <w:r>
        <w:rPr>
          <w:sz w:val="16"/>
        </w:rPr>
        <w:t>"CUSTOMER":</w:t>
      </w:r>
    </w:p>
    <w:p>
      <w:pPr>
        <w:spacing w:before="159"/>
        <w:ind w:left="813" w:right="0" w:firstLine="0"/>
        <w:jc w:val="left"/>
        <w:rPr>
          <w:sz w:val="16"/>
        </w:rPr>
      </w:pPr>
      <w:r>
        <w:rPr>
          <w:sz w:val="16"/>
        </w:rPr>
        <w:t>from</w:t>
      </w:r>
      <w:r>
        <w:rPr>
          <w:spacing w:val="-4"/>
          <w:sz w:val="16"/>
        </w:rPr>
        <w:t xml:space="preserve"> </w:t>
      </w:r>
      <w:r>
        <w:rPr>
          <w:sz w:val="16"/>
        </w:rPr>
        <w:t>.routes.views</w:t>
      </w:r>
      <w:r>
        <w:rPr>
          <w:spacing w:val="-1"/>
          <w:sz w:val="16"/>
        </w:rPr>
        <w:t xml:space="preserve"> </w:t>
      </w:r>
      <w:r>
        <w:rPr>
          <w:sz w:val="16"/>
        </w:rPr>
        <w:t>import</w:t>
      </w:r>
      <w:r>
        <w:rPr>
          <w:spacing w:val="-4"/>
          <w:sz w:val="16"/>
        </w:rPr>
        <w:t xml:space="preserve"> </w:t>
      </w:r>
      <w:r>
        <w:rPr>
          <w:sz w:val="16"/>
        </w:rPr>
        <w:t>customer</w:t>
      </w:r>
    </w:p>
    <w:p>
      <w:pPr>
        <w:pStyle w:val="6"/>
        <w:rPr>
          <w:sz w:val="18"/>
        </w:rPr>
      </w:pPr>
    </w:p>
    <w:p>
      <w:pPr>
        <w:pStyle w:val="6"/>
        <w:spacing w:before="11"/>
        <w:rPr>
          <w:sz w:val="25"/>
        </w:rPr>
      </w:pPr>
    </w:p>
    <w:p>
      <w:pPr>
        <w:spacing w:before="0"/>
        <w:ind w:left="813" w:right="0" w:firstLine="0"/>
        <w:jc w:val="left"/>
        <w:rPr>
          <w:sz w:val="16"/>
        </w:rPr>
      </w:pPr>
      <w:r>
        <w:rPr>
          <w:sz w:val="16"/>
        </w:rPr>
        <w:t>if</w:t>
      </w:r>
      <w:r>
        <w:rPr>
          <w:spacing w:val="-6"/>
          <w:sz w:val="16"/>
        </w:rPr>
        <w:t xml:space="preserve"> </w:t>
      </w:r>
      <w:r>
        <w:rPr>
          <w:sz w:val="16"/>
        </w:rPr>
        <w:t>hasattr(customer,</w:t>
      </w:r>
      <w:r>
        <w:rPr>
          <w:spacing w:val="-5"/>
          <w:sz w:val="16"/>
        </w:rPr>
        <w:t xml:space="preserve"> </w:t>
      </w:r>
      <w:r>
        <w:rPr>
          <w:sz w:val="16"/>
        </w:rPr>
        <w:t>'first_name'):</w:t>
      </w:r>
    </w:p>
    <w:p>
      <w:pPr>
        <w:spacing w:before="159"/>
        <w:ind w:left="990" w:right="0" w:firstLine="0"/>
        <w:jc w:val="left"/>
        <w:rPr>
          <w:sz w:val="16"/>
        </w:rPr>
      </w:pPr>
      <w:r>
        <w:rPr>
          <w:sz w:val="16"/>
        </w:rPr>
        <w:t>return</w:t>
      </w:r>
      <w:r>
        <w:rPr>
          <w:spacing w:val="-4"/>
          <w:sz w:val="16"/>
        </w:rPr>
        <w:t xml:space="preserve"> </w:t>
      </w:r>
      <w:r>
        <w:rPr>
          <w:sz w:val="16"/>
        </w:rPr>
        <w:t>customer</w:t>
      </w:r>
    </w:p>
    <w:p>
      <w:pPr>
        <w:pStyle w:val="6"/>
        <w:rPr>
          <w:sz w:val="18"/>
        </w:rPr>
      </w:pPr>
    </w:p>
    <w:p>
      <w:pPr>
        <w:pStyle w:val="6"/>
        <w:spacing w:before="10"/>
        <w:rPr>
          <w:sz w:val="25"/>
        </w:rPr>
      </w:pPr>
    </w:p>
    <w:p>
      <w:pPr>
        <w:spacing w:before="0"/>
        <w:ind w:left="635" w:right="0" w:firstLine="0"/>
        <w:jc w:val="left"/>
        <w:rPr>
          <w:sz w:val="16"/>
        </w:rPr>
      </w:pPr>
      <w:r>
        <w:rPr>
          <w:sz w:val="16"/>
        </w:rPr>
        <w:t>elif</w:t>
      </w:r>
      <w:r>
        <w:rPr>
          <w:spacing w:val="-6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2"/>
          <w:sz w:val="16"/>
        </w:rPr>
        <w:t xml:space="preserve"> </w:t>
      </w:r>
      <w:r>
        <w:rPr>
          <w:sz w:val="16"/>
        </w:rPr>
        <w:t>==</w:t>
      </w:r>
      <w:r>
        <w:rPr>
          <w:spacing w:val="-4"/>
          <w:sz w:val="16"/>
        </w:rPr>
        <w:t xml:space="preserve"> </w:t>
      </w:r>
      <w:r>
        <w:rPr>
          <w:sz w:val="16"/>
        </w:rPr>
        <w:t>"AGENT":</w:t>
      </w:r>
    </w:p>
    <w:p>
      <w:pPr>
        <w:spacing w:before="160"/>
        <w:ind w:left="813" w:right="0" w:firstLine="0"/>
        <w:jc w:val="left"/>
        <w:rPr>
          <w:sz w:val="16"/>
        </w:rPr>
      </w:pPr>
      <w:r>
        <w:rPr>
          <w:sz w:val="16"/>
        </w:rPr>
        <w:t>from</w:t>
      </w:r>
      <w:r>
        <w:rPr>
          <w:spacing w:val="-5"/>
          <w:sz w:val="16"/>
        </w:rPr>
        <w:t xml:space="preserve"> </w:t>
      </w:r>
      <w:r>
        <w:rPr>
          <w:sz w:val="16"/>
        </w:rPr>
        <w:t>.routes.views</w:t>
      </w:r>
      <w:r>
        <w:rPr>
          <w:spacing w:val="-1"/>
          <w:sz w:val="16"/>
        </w:rPr>
        <w:t xml:space="preserve"> </w:t>
      </w:r>
      <w:r>
        <w:rPr>
          <w:sz w:val="16"/>
        </w:rPr>
        <w:t>import</w:t>
      </w:r>
      <w:r>
        <w:rPr>
          <w:spacing w:val="-2"/>
          <w:sz w:val="16"/>
        </w:rPr>
        <w:t xml:space="preserve"> </w:t>
      </w:r>
      <w:r>
        <w:rPr>
          <w:sz w:val="16"/>
        </w:rPr>
        <w:t>agent</w:t>
      </w:r>
    </w:p>
    <w:p>
      <w:pPr>
        <w:pStyle w:val="6"/>
        <w:rPr>
          <w:sz w:val="18"/>
        </w:rPr>
      </w:pPr>
    </w:p>
    <w:p>
      <w:pPr>
        <w:pStyle w:val="6"/>
        <w:spacing w:before="10"/>
        <w:rPr>
          <w:sz w:val="25"/>
        </w:rPr>
      </w:pPr>
    </w:p>
    <w:p>
      <w:pPr>
        <w:spacing w:before="0"/>
        <w:ind w:left="813" w:right="0" w:firstLine="0"/>
        <w:jc w:val="left"/>
        <w:rPr>
          <w:sz w:val="16"/>
        </w:rPr>
      </w:pPr>
      <w:r>
        <w:rPr>
          <w:sz w:val="16"/>
        </w:rPr>
        <w:t>if</w:t>
      </w:r>
      <w:r>
        <w:rPr>
          <w:spacing w:val="-4"/>
          <w:sz w:val="16"/>
        </w:rPr>
        <w:t xml:space="preserve"> </w:t>
      </w:r>
      <w:r>
        <w:rPr>
          <w:sz w:val="16"/>
        </w:rPr>
        <w:t>hasattr(agent,</w:t>
      </w:r>
      <w:r>
        <w:rPr>
          <w:spacing w:val="-4"/>
          <w:sz w:val="16"/>
        </w:rPr>
        <w:t xml:space="preserve"> </w:t>
      </w:r>
      <w:r>
        <w:rPr>
          <w:sz w:val="16"/>
        </w:rPr>
        <w:t>'first_name'):</w:t>
      </w:r>
    </w:p>
    <w:p>
      <w:pPr>
        <w:spacing w:before="159"/>
        <w:ind w:left="990" w:right="0" w:firstLine="0"/>
        <w:jc w:val="left"/>
        <w:rPr>
          <w:sz w:val="16"/>
        </w:rPr>
      </w:pPr>
      <w:r>
        <w:rPr>
          <w:sz w:val="16"/>
        </w:rPr>
        <w:t>return</w:t>
      </w:r>
      <w:r>
        <w:rPr>
          <w:spacing w:val="-2"/>
          <w:sz w:val="16"/>
        </w:rPr>
        <w:t xml:space="preserve"> </w:t>
      </w:r>
      <w:r>
        <w:rPr>
          <w:sz w:val="16"/>
        </w:rPr>
        <w:t>agent</w:t>
      </w:r>
    </w:p>
    <w:p>
      <w:pPr>
        <w:pStyle w:val="6"/>
        <w:rPr>
          <w:sz w:val="18"/>
        </w:rPr>
      </w:pPr>
    </w:p>
    <w:p>
      <w:pPr>
        <w:pStyle w:val="6"/>
        <w:spacing w:before="11"/>
        <w:rPr>
          <w:sz w:val="25"/>
        </w:rPr>
      </w:pPr>
    </w:p>
    <w:p>
      <w:pPr>
        <w:spacing w:before="0"/>
        <w:ind w:left="635" w:right="0" w:firstLine="0"/>
        <w:jc w:val="left"/>
        <w:rPr>
          <w:sz w:val="16"/>
        </w:rPr>
      </w:pPr>
      <w:r>
        <w:rPr>
          <w:sz w:val="16"/>
        </w:rPr>
        <w:t>elif</w:t>
      </w:r>
      <w:r>
        <w:rPr>
          <w:spacing w:val="-6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2"/>
          <w:sz w:val="16"/>
        </w:rPr>
        <w:t xml:space="preserve"> </w:t>
      </w:r>
      <w:r>
        <w:rPr>
          <w:sz w:val="16"/>
        </w:rPr>
        <w:t>==</w:t>
      </w:r>
      <w:r>
        <w:rPr>
          <w:spacing w:val="-5"/>
          <w:sz w:val="16"/>
        </w:rPr>
        <w:t xml:space="preserve"> </w:t>
      </w:r>
      <w:r>
        <w:rPr>
          <w:sz w:val="16"/>
        </w:rPr>
        <w:t>"ADMIN":</w:t>
      </w:r>
    </w:p>
    <w:p>
      <w:pPr>
        <w:spacing w:before="159"/>
        <w:ind w:left="813" w:right="0" w:firstLine="0"/>
        <w:jc w:val="left"/>
        <w:rPr>
          <w:sz w:val="16"/>
        </w:rPr>
      </w:pPr>
      <w:r>
        <w:rPr>
          <w:sz w:val="16"/>
        </w:rPr>
        <w:t>from</w:t>
      </w:r>
      <w:r>
        <w:rPr>
          <w:spacing w:val="-4"/>
          <w:sz w:val="16"/>
        </w:rPr>
        <w:t xml:space="preserve"> </w:t>
      </w:r>
      <w:r>
        <w:rPr>
          <w:sz w:val="16"/>
        </w:rPr>
        <w:t>.routes.views</w:t>
      </w:r>
      <w:r>
        <w:rPr>
          <w:spacing w:val="-1"/>
          <w:sz w:val="16"/>
        </w:rPr>
        <w:t xml:space="preserve"> </w:t>
      </w:r>
      <w:r>
        <w:rPr>
          <w:sz w:val="16"/>
        </w:rPr>
        <w:t>import</w:t>
      </w:r>
      <w:r>
        <w:rPr>
          <w:spacing w:val="-2"/>
          <w:sz w:val="16"/>
        </w:rPr>
        <w:t xml:space="preserve"> </w:t>
      </w:r>
      <w:r>
        <w:rPr>
          <w:sz w:val="16"/>
        </w:rPr>
        <w:t>admin</w:t>
      </w:r>
    </w:p>
    <w:p>
      <w:pPr>
        <w:pStyle w:val="6"/>
        <w:rPr>
          <w:sz w:val="18"/>
        </w:rPr>
      </w:pPr>
    </w:p>
    <w:p>
      <w:pPr>
        <w:pStyle w:val="6"/>
        <w:spacing w:before="10"/>
        <w:rPr>
          <w:sz w:val="25"/>
        </w:rPr>
      </w:pPr>
    </w:p>
    <w:p>
      <w:pPr>
        <w:spacing w:before="0"/>
        <w:ind w:left="813" w:right="0" w:firstLine="0"/>
        <w:jc w:val="left"/>
        <w:rPr>
          <w:sz w:val="16"/>
        </w:rPr>
      </w:pPr>
      <w:r>
        <w:rPr>
          <w:sz w:val="16"/>
        </w:rPr>
        <w:t>if</w:t>
      </w:r>
      <w:r>
        <w:rPr>
          <w:spacing w:val="-6"/>
          <w:sz w:val="16"/>
        </w:rPr>
        <w:t xml:space="preserve"> </w:t>
      </w:r>
      <w:r>
        <w:rPr>
          <w:sz w:val="16"/>
        </w:rPr>
        <w:t>hasattr(admin,</w:t>
      </w:r>
      <w:r>
        <w:rPr>
          <w:spacing w:val="-3"/>
          <w:sz w:val="16"/>
        </w:rPr>
        <w:t xml:space="preserve"> </w:t>
      </w:r>
      <w:r>
        <w:rPr>
          <w:sz w:val="16"/>
        </w:rPr>
        <w:t>'email'):</w:t>
      </w:r>
    </w:p>
    <w:p>
      <w:pPr>
        <w:spacing w:before="160"/>
        <w:ind w:left="990" w:right="0" w:firstLine="0"/>
        <w:jc w:val="left"/>
        <w:rPr>
          <w:sz w:val="16"/>
        </w:rPr>
      </w:pPr>
      <w:r>
        <w:rPr>
          <w:sz w:val="16"/>
        </w:rPr>
        <w:t>return</w:t>
      </w:r>
      <w:r>
        <w:rPr>
          <w:spacing w:val="-1"/>
          <w:sz w:val="16"/>
        </w:rPr>
        <w:t xml:space="preserve"> </w:t>
      </w:r>
      <w:r>
        <w:rPr>
          <w:sz w:val="16"/>
        </w:rPr>
        <w:t>admin</w:t>
      </w:r>
    </w:p>
    <w:p>
      <w:pPr>
        <w:pStyle w:val="6"/>
        <w:rPr>
          <w:sz w:val="18"/>
        </w:rPr>
      </w:pPr>
    </w:p>
    <w:p>
      <w:pPr>
        <w:pStyle w:val="6"/>
        <w:spacing w:before="10"/>
        <w:rPr>
          <w:sz w:val="25"/>
        </w:rPr>
      </w:pPr>
    </w:p>
    <w:p>
      <w:pPr>
        <w:spacing w:before="0"/>
        <w:ind w:left="458" w:right="0" w:firstLine="0"/>
        <w:jc w:val="left"/>
        <w:rPr>
          <w:sz w:val="16"/>
        </w:rPr>
      </w:pPr>
      <w:r>
        <w:rPr>
          <w:sz w:val="16"/>
        </w:rPr>
        <w:t>else:</w:t>
      </w:r>
    </w:p>
    <w:p>
      <w:pPr>
        <w:spacing w:before="159"/>
        <w:ind w:left="635" w:right="0" w:firstLine="0"/>
        <w:jc w:val="left"/>
        <w:rPr>
          <w:sz w:val="16"/>
        </w:rPr>
      </w:pPr>
      <w:r>
        <w:rPr>
          <w:sz w:val="16"/>
        </w:rPr>
        <w:t>return</w:t>
      </w:r>
      <w:r>
        <w:rPr>
          <w:spacing w:val="-2"/>
          <w:sz w:val="16"/>
        </w:rPr>
        <w:t xml:space="preserve"> </w:t>
      </w:r>
      <w:r>
        <w:rPr>
          <w:sz w:val="16"/>
        </w:rPr>
        <w:t>None</w:t>
      </w:r>
    </w:p>
    <w:p>
      <w:pPr>
        <w:pStyle w:val="6"/>
        <w:rPr>
          <w:sz w:val="18"/>
        </w:rPr>
      </w:pPr>
    </w:p>
    <w:p>
      <w:pPr>
        <w:pStyle w:val="6"/>
        <w:spacing w:before="10"/>
        <w:rPr>
          <w:sz w:val="25"/>
        </w:rPr>
      </w:pPr>
    </w:p>
    <w:p>
      <w:pPr>
        <w:spacing w:before="1"/>
        <w:ind w:left="280" w:right="0" w:firstLine="0"/>
        <w:jc w:val="left"/>
        <w:rPr>
          <w:sz w:val="16"/>
        </w:rPr>
      </w:pPr>
      <w:r>
        <w:rPr>
          <w:sz w:val="16"/>
        </w:rPr>
        <w:t>return</w:t>
      </w:r>
      <w:r>
        <w:rPr>
          <w:spacing w:val="-2"/>
          <w:sz w:val="16"/>
        </w:rPr>
        <w:t xml:space="preserve"> </w:t>
      </w:r>
      <w:r>
        <w:rPr>
          <w:sz w:val="16"/>
        </w:rPr>
        <w:t>app</w:t>
      </w:r>
    </w:p>
    <w:p>
      <w:pPr>
        <w:pStyle w:val="6"/>
        <w:rPr>
          <w:sz w:val="18"/>
        </w:rPr>
      </w:pPr>
    </w:p>
    <w:p>
      <w:pPr>
        <w:pStyle w:val="6"/>
        <w:rPr>
          <w:sz w:val="18"/>
        </w:rPr>
      </w:pPr>
    </w:p>
    <w:p>
      <w:pPr>
        <w:pStyle w:val="6"/>
        <w:rPr>
          <w:sz w:val="18"/>
        </w:rPr>
      </w:pPr>
    </w:p>
    <w:p>
      <w:pPr>
        <w:pStyle w:val="6"/>
        <w:spacing w:before="7"/>
        <w:rPr>
          <w:sz w:val="19"/>
        </w:rPr>
      </w:pPr>
    </w:p>
    <w:p>
      <w:pPr>
        <w:pStyle w:val="3"/>
        <w:spacing w:before="0"/>
        <w:ind w:left="2897" w:firstLine="0"/>
        <w:rPr>
          <w:u w:val="none"/>
        </w:rPr>
      </w:pPr>
      <w:r>
        <w:rPr>
          <w:u w:val="thick"/>
        </w:rPr>
        <w:t>GITHUB</w:t>
      </w:r>
      <w:r>
        <w:rPr>
          <w:spacing w:val="-4"/>
          <w:u w:val="thick"/>
        </w:rPr>
        <w:t xml:space="preserve"> </w:t>
      </w:r>
      <w:r>
        <w:rPr>
          <w:u w:val="thick"/>
        </w:rPr>
        <w:t>AND 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DEMO</w:t>
      </w:r>
      <w:r>
        <w:rPr>
          <w:spacing w:val="-3"/>
          <w:u w:val="thick"/>
        </w:rPr>
        <w:t xml:space="preserve"> </w:t>
      </w:r>
      <w:r>
        <w:rPr>
          <w:u w:val="thick"/>
        </w:rPr>
        <w:t>LINK</w:t>
      </w:r>
    </w:p>
    <w:p>
      <w:pPr>
        <w:pStyle w:val="6"/>
        <w:rPr>
          <w:rFonts w:ascii="Arial"/>
          <w:b/>
        </w:rPr>
      </w:pPr>
    </w:p>
    <w:p>
      <w:pPr>
        <w:pStyle w:val="6"/>
        <w:spacing w:before="9"/>
        <w:rPr>
          <w:rFonts w:ascii="Arial"/>
          <w:b/>
          <w:sz w:val="19"/>
        </w:rPr>
      </w:pPr>
    </w:p>
    <w:p>
      <w:pPr>
        <w:pStyle w:val="6"/>
        <w:spacing w:before="93"/>
        <w:ind w:left="100"/>
      </w:pPr>
      <w:r>
        <w:rPr>
          <w:u w:val="single"/>
        </w:rPr>
        <w:t>Github</w:t>
      </w:r>
      <w:r>
        <w:rPr>
          <w:spacing w:val="-2"/>
          <w:u w:val="single"/>
        </w:rPr>
        <w:t xml:space="preserve"> </w:t>
      </w:r>
      <w:r>
        <w:rPr>
          <w:u w:val="single"/>
        </w:rPr>
        <w:t>Rep</w:t>
      </w:r>
      <w:r>
        <w:rPr>
          <w:spacing w:val="-2"/>
          <w:u w:val="single"/>
        </w:rPr>
        <w:t xml:space="preserve"> </w:t>
      </w:r>
      <w:r>
        <w:rPr>
          <w:u w:val="single"/>
        </w:rPr>
        <w:t>Link</w:t>
      </w:r>
      <w:r>
        <w:t>:</w:t>
      </w:r>
    </w:p>
    <w:p>
      <w:pPr>
        <w:pStyle w:val="6"/>
        <w:spacing w:before="159"/>
        <w:ind w:firstLine="105" w:firstLineChars="50"/>
      </w:pPr>
      <w:r>
        <w:rPr>
          <w:rFonts w:ascii="Helvetica" w:hAnsi="Helvetica" w:eastAsia="Helvetica" w:cs="Helvetica"/>
          <w:i w:val="0"/>
          <w:iCs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4183C4"/>
          <w:spacing w:val="0"/>
          <w:sz w:val="21"/>
          <w:szCs w:val="21"/>
          <w:u w:val="none"/>
          <w:shd w:val="clear" w:fill="FFFFFF"/>
        </w:rPr>
        <w:instrText xml:space="preserve"> HYPERLINK "https://github.com/IBM-EPBL/IBM-Project-49162-1660816446" \t "https://mail.google.com/mail/u/0/" \l "search/EPBL/_blank" </w:instrText>
      </w:r>
      <w:r>
        <w:rPr>
          <w:rFonts w:ascii="Helvetica" w:hAnsi="Helvetica" w:eastAsia="Helvetica" w:cs="Helvetica"/>
          <w:i w:val="0"/>
          <w:iCs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1"/>
          <w:szCs w:val="21"/>
          <w:u w:val="none"/>
          <w:shd w:val="clear" w:fill="FFFFFF"/>
        </w:rPr>
        <w:t>https://github.com/IBM-EPBL/IBM-Project-49162-1660816446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6"/>
      </w:pPr>
    </w:p>
    <w:p>
      <w:pPr>
        <w:pStyle w:val="6"/>
        <w:spacing w:before="8"/>
        <w:rPr>
          <w:sz w:val="19"/>
        </w:rPr>
      </w:pPr>
    </w:p>
    <w:p>
      <w:pPr>
        <w:pStyle w:val="6"/>
        <w:spacing w:before="93" w:line="408" w:lineRule="auto"/>
        <w:ind w:left="100" w:right="7303"/>
      </w:pPr>
      <w:r>
        <w:rPr>
          <w:u w:val="single"/>
        </w:rPr>
        <w:t>Project Demo Link</w:t>
      </w:r>
      <w:r>
        <w:t>: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"https://youtu.be/u7azk01sHp4" \h </w:instrText>
      </w:r>
      <w:r>
        <w:fldChar w:fldCharType="separate"/>
      </w:r>
      <w:r>
        <w:rPr>
          <w:color w:val="944F71"/>
          <w:u w:val="single" w:color="944F71"/>
        </w:rPr>
        <w:t>https://youtu.be/u7azk01sHp4</w:t>
      </w:r>
      <w:r>
        <w:rPr>
          <w:color w:val="944F71"/>
          <w:u w:val="single" w:color="944F71"/>
        </w:rPr>
        <w:fldChar w:fldCharType="end"/>
      </w:r>
    </w:p>
    <w:sectPr>
      <w:pgSz w:w="11910" w:h="16840"/>
      <w:pgMar w:top="1580" w:right="50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alibri Light">
    <w:panose1 w:val="020F0302020204030204"/>
    <w:charset w:val="01"/>
    <w:family w:val="roman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Wide Latin">
    <w:panose1 w:val="020A0A07050505020404"/>
    <w:charset w:val="00"/>
    <w:family w:val="auto"/>
    <w:pitch w:val="default"/>
    <w:sig w:usb0="00000003" w:usb1="00000000" w:usb2="00000000" w:usb3="00000000" w:csb0="20000001" w:csb1="0000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Vivaldi">
    <w:panose1 w:val="03020602050506090804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/>
      <w:ind w:left="3767" w:right="0" w:firstLine="0"/>
      <w:jc w:val="left"/>
      <w:rPr>
        <w:rFonts w:ascii="Calibri"/>
        <w:sz w:val="26"/>
      </w:rPr>
    </w:pPr>
    <w:r>
      <w:rPr>
        <w:rFonts w:hint="default"/>
        <w:lang w:val="en-US"/>
      </w:rPr>
      <w:t>TEAM ID</w:t>
    </w:r>
    <w:r>
      <w:rPr>
        <w:rFonts w:hint="default"/>
        <w:sz w:val="22"/>
        <w:szCs w:val="22"/>
        <w:lang w:val="en-US"/>
      </w:rPr>
      <w:t xml:space="preserve"> </w:t>
    </w:r>
    <w:r>
      <w:rPr>
        <w:rFonts w:ascii="Verdana" w:hAnsi="Verdana" w:eastAsia="SimSun" w:cs="Verdana"/>
        <w:i w:val="0"/>
        <w:iCs w:val="0"/>
        <w:caps w:val="0"/>
        <w:color w:val="222222"/>
        <w:spacing w:val="0"/>
        <w:sz w:val="22"/>
        <w:szCs w:val="22"/>
        <w:shd w:val="clear" w:fill="FFFFFF"/>
      </w:rPr>
      <w:t>PNT2022TMID43088</w:t>
    </w:r>
  </w:p>
  <w:p>
    <w:pPr>
      <w:pStyle w:val="8"/>
      <w:rPr>
        <w:rFonts w:hint="default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6"/>
      <w:numFmt w:val="decimal"/>
      <w:lvlText w:val="%1"/>
      <w:lvlJc w:val="left"/>
      <w:pPr>
        <w:ind w:left="433" w:hanging="334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33" w:hanging="334"/>
        <w:jc w:val="left"/>
      </w:pPr>
      <w:rPr>
        <w:rFonts w:hint="default" w:ascii="Arial" w:hAnsi="Arial" w:eastAsia="Arial" w:cs="Arial"/>
        <w:b/>
        <w:bCs/>
        <w:w w:val="99"/>
        <w:sz w:val="20"/>
        <w:szCs w:val="20"/>
        <w:u w:val="thick" w:color="0000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39" w:hanging="33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39" w:hanging="33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039" w:hanging="33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439" w:hanging="33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839" w:hanging="33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0238" w:hanging="33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1638" w:hanging="334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2"/>
      <w:numFmt w:val="decimal"/>
      <w:lvlText w:val="%1"/>
      <w:lvlJc w:val="left"/>
      <w:pPr>
        <w:ind w:left="534" w:hanging="334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34" w:hanging="334"/>
        <w:jc w:val="left"/>
      </w:pPr>
      <w:rPr>
        <w:rFonts w:hint="default" w:ascii="Arial" w:hAnsi="Arial" w:eastAsia="Arial" w:cs="Arial"/>
        <w:b/>
        <w:bCs/>
        <w:spacing w:val="-1"/>
        <w:w w:val="99"/>
        <w:sz w:val="20"/>
        <w:szCs w:val="20"/>
        <w:u w:val="thick" w:color="000000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28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8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9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3">
    <w:nsid w:val="C8879AEF"/>
    <w:multiLevelType w:val="multilevel"/>
    <w:tmpl w:val="C8879AEF"/>
    <w:lvl w:ilvl="0" w:tentative="0">
      <w:start w:val="9"/>
      <w:numFmt w:val="decimal"/>
      <w:lvlText w:val="%1"/>
      <w:lvlJc w:val="left"/>
      <w:pPr>
        <w:ind w:left="434" w:hanging="334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34" w:hanging="334"/>
        <w:jc w:val="left"/>
      </w:pPr>
      <w:rPr>
        <w:rFonts w:hint="default" w:ascii="Arial" w:hAnsi="Arial" w:eastAsia="Arial" w:cs="Arial"/>
        <w:b/>
        <w:bCs/>
        <w:spacing w:val="-1"/>
        <w:w w:val="99"/>
        <w:sz w:val="20"/>
        <w:szCs w:val="20"/>
        <w:u w:val="thick" w:color="000000"/>
        <w:lang w:val="en-US" w:eastAsia="en-US" w:bidi="ar-SA"/>
      </w:rPr>
    </w:lvl>
    <w:lvl w:ilvl="2" w:tentative="0">
      <w:start w:val="0"/>
      <w:numFmt w:val="bullet"/>
      <w:lvlText w:val=""/>
      <w:lvlJc w:val="left"/>
      <w:pPr>
        <w:ind w:left="820" w:hanging="360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5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11" w:hanging="360"/>
      </w:pPr>
      <w:rPr>
        <w:rFonts w:hint="default"/>
        <w:lang w:val="en-US" w:eastAsia="en-US" w:bidi="ar-SA"/>
      </w:rPr>
    </w:lvl>
  </w:abstractNum>
  <w:abstractNum w:abstractNumId="4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101" w:hanging="221"/>
        <w:jc w:val="right"/>
      </w:pPr>
      <w:rPr>
        <w:rFonts w:hint="default"/>
        <w:b/>
        <w:bCs/>
        <w:w w:val="100"/>
        <w:u w:val="single" w:color="0000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628" w:hanging="22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157" w:hanging="22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685" w:hanging="22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214" w:hanging="22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743" w:hanging="22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71" w:hanging="22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00" w:hanging="22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29" w:hanging="221"/>
      </w:pPr>
      <w:rPr>
        <w:rFonts w:hint="default"/>
        <w:lang w:val="en-US" w:eastAsia="en-US" w:bidi="ar-SA"/>
      </w:rPr>
    </w:lvl>
  </w:abstractNum>
  <w:abstractNum w:abstractNumId="5">
    <w:nsid w:val="0248C179"/>
    <w:multiLevelType w:val="multilevel"/>
    <w:tmpl w:val="0248C179"/>
    <w:lvl w:ilvl="0" w:tentative="0">
      <w:start w:val="5"/>
      <w:numFmt w:val="decimal"/>
      <w:lvlText w:val="%1"/>
      <w:lvlJc w:val="left"/>
      <w:pPr>
        <w:ind w:left="431" w:hanging="3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31" w:hanging="332"/>
        <w:jc w:val="left"/>
      </w:pPr>
      <w:rPr>
        <w:rFonts w:hint="default" w:ascii="Arial" w:hAnsi="Arial" w:eastAsia="Arial" w:cs="Arial"/>
        <w:b/>
        <w:bCs/>
        <w:spacing w:val="-1"/>
        <w:w w:val="99"/>
        <w:sz w:val="20"/>
        <w:szCs w:val="20"/>
        <w:u w:val="thick" w:color="0000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35" w:hanging="3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83" w:hanging="3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831" w:hanging="3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179" w:hanging="3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527" w:hanging="3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874" w:hanging="3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1222" w:hanging="332"/>
      </w:pPr>
      <w:rPr>
        <w:rFonts w:hint="default"/>
        <w:lang w:val="en-US" w:eastAsia="en-US" w:bidi="ar-SA"/>
      </w:rPr>
    </w:lvl>
  </w:abstractNum>
  <w:abstractNum w:abstractNumId="6">
    <w:nsid w:val="03D62ECE"/>
    <w:multiLevelType w:val="multilevel"/>
    <w:tmpl w:val="03D62ECE"/>
    <w:lvl w:ilvl="0" w:tentative="0">
      <w:start w:val="3"/>
      <w:numFmt w:val="decimal"/>
      <w:lvlText w:val="%1"/>
      <w:lvlJc w:val="left"/>
      <w:pPr>
        <w:ind w:left="534" w:hanging="334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34" w:hanging="334"/>
        <w:jc w:val="right"/>
      </w:pPr>
      <w:rPr>
        <w:rFonts w:hint="default" w:ascii="Arial" w:hAnsi="Arial" w:eastAsia="Arial" w:cs="Arial"/>
        <w:b/>
        <w:bCs/>
        <w:spacing w:val="-1"/>
        <w:w w:val="99"/>
        <w:sz w:val="20"/>
        <w:szCs w:val="20"/>
        <w:u w:val="thick" w:color="000000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28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8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</w:abstractNum>
  <w:abstractNum w:abstractNumId="7">
    <w:nsid w:val="25B654F3"/>
    <w:multiLevelType w:val="multilevel"/>
    <w:tmpl w:val="25B654F3"/>
    <w:lvl w:ilvl="0" w:tentative="0">
      <w:start w:val="4"/>
      <w:numFmt w:val="decimal"/>
      <w:lvlText w:val="%1"/>
      <w:lvlJc w:val="left"/>
      <w:pPr>
        <w:ind w:left="431" w:hanging="3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31" w:hanging="332"/>
        <w:jc w:val="left"/>
      </w:pPr>
      <w:rPr>
        <w:rFonts w:hint="default" w:ascii="Arial" w:hAnsi="Arial" w:eastAsia="Arial" w:cs="Arial"/>
        <w:b/>
        <w:bCs/>
        <w:spacing w:val="-1"/>
        <w:w w:val="99"/>
        <w:sz w:val="20"/>
        <w:szCs w:val="20"/>
        <w:u w:val="thick" w:color="000000"/>
        <w:lang w:val="en-US" w:eastAsia="en-US" w:bidi="ar-SA"/>
      </w:rPr>
    </w:lvl>
    <w:lvl w:ilvl="2" w:tentative="0">
      <w:start w:val="0"/>
      <w:numFmt w:val="bullet"/>
      <w:lvlText w:val=""/>
      <w:lvlJc w:val="left"/>
      <w:pPr>
        <w:ind w:left="820" w:hanging="360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5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9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3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07" w:hanging="360"/>
      </w:pPr>
      <w:rPr>
        <w:rFonts w:hint="default"/>
        <w:lang w:val="en-US" w:eastAsia="en-US" w:bidi="ar-SA"/>
      </w:rPr>
    </w:lvl>
  </w:abstractNum>
  <w:abstractNum w:abstractNumId="8">
    <w:nsid w:val="2A8F537B"/>
    <w:multiLevelType w:val="multilevel"/>
    <w:tmpl w:val="2A8F537B"/>
    <w:lvl w:ilvl="0" w:tentative="0">
      <w:start w:val="7"/>
      <w:numFmt w:val="decimal"/>
      <w:lvlText w:val="%1"/>
      <w:lvlJc w:val="left"/>
      <w:pPr>
        <w:ind w:left="431" w:hanging="3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31" w:hanging="332"/>
        <w:jc w:val="left"/>
      </w:pPr>
      <w:rPr>
        <w:rFonts w:hint="default" w:ascii="Arial" w:hAnsi="Arial" w:eastAsia="Arial" w:cs="Arial"/>
        <w:b/>
        <w:bCs/>
        <w:spacing w:val="-1"/>
        <w:w w:val="99"/>
        <w:sz w:val="20"/>
        <w:szCs w:val="20"/>
        <w:u w:val="thick" w:color="000000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8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5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</w:abstractNum>
  <w:abstractNum w:abstractNumId="9">
    <w:nsid w:val="4D4DC07F"/>
    <w:multiLevelType w:val="multilevel"/>
    <w:tmpl w:val="4D4DC07F"/>
    <w:lvl w:ilvl="0" w:tentative="0">
      <w:start w:val="0"/>
      <w:numFmt w:val="bullet"/>
      <w:lvlText w:val=""/>
      <w:lvlJc w:val="left"/>
      <w:pPr>
        <w:ind w:left="460" w:hanging="360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8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0">
    <w:nsid w:val="59ADCABA"/>
    <w:multiLevelType w:val="multilevel"/>
    <w:tmpl w:val="59ADCABA"/>
    <w:lvl w:ilvl="0" w:tentative="0">
      <w:start w:val="1"/>
      <w:numFmt w:val="decimal"/>
      <w:lvlText w:val="%1"/>
      <w:lvlJc w:val="left"/>
      <w:pPr>
        <w:ind w:left="3841" w:hanging="334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3841" w:hanging="334"/>
        <w:jc w:val="right"/>
      </w:pPr>
      <w:rPr>
        <w:rFonts w:hint="default" w:ascii="Arial" w:hAnsi="Arial" w:eastAsia="Arial" w:cs="Arial"/>
        <w:b/>
        <w:bCs/>
        <w:spacing w:val="-1"/>
        <w:w w:val="99"/>
        <w:sz w:val="20"/>
        <w:szCs w:val="20"/>
        <w:u w:val="thick" w:color="0000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949" w:hanging="33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503" w:hanging="33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058" w:hanging="33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13" w:hanging="33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67" w:hanging="33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22" w:hanging="33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7" w:hanging="334"/>
      </w:pPr>
      <w:rPr>
        <w:rFonts w:hint="default"/>
        <w:lang w:val="en-US" w:eastAsia="en-US" w:bidi="ar-SA"/>
      </w:rPr>
    </w:lvl>
  </w:abstractNum>
  <w:abstractNum w:abstractNumId="11">
    <w:nsid w:val="5A241D34"/>
    <w:multiLevelType w:val="multilevel"/>
    <w:tmpl w:val="5A241D34"/>
    <w:lvl w:ilvl="0" w:tentative="0">
      <w:start w:val="8"/>
      <w:numFmt w:val="decimal"/>
      <w:lvlText w:val="%1"/>
      <w:lvlJc w:val="left"/>
      <w:pPr>
        <w:ind w:left="431" w:hanging="3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31" w:hanging="332"/>
        <w:jc w:val="left"/>
      </w:pPr>
      <w:rPr>
        <w:rFonts w:hint="default"/>
        <w:b/>
        <w:bCs/>
        <w:w w:val="99"/>
        <w:u w:val="thick" w:color="000000"/>
        <w:lang w:val="en-US" w:eastAsia="en-US" w:bidi="ar-SA"/>
      </w:rPr>
    </w:lvl>
    <w:lvl w:ilvl="2" w:tentative="0">
      <w:start w:val="1"/>
      <w:numFmt w:val="decimal"/>
      <w:lvlText w:val="%3."/>
      <w:lvlJc w:val="left"/>
      <w:pPr>
        <w:ind w:left="820" w:hanging="360"/>
        <w:jc w:val="left"/>
      </w:pPr>
      <w:rPr>
        <w:rFonts w:hint="default" w:ascii="Arial MT" w:hAnsi="Arial MT" w:eastAsia="Arial MT" w:cs="Arial MT"/>
        <w:color w:val="333333"/>
        <w:spacing w:val="-1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5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11" w:hanging="360"/>
      </w:pPr>
      <w:rPr>
        <w:rFonts w:hint="default"/>
        <w:lang w:val="en-US" w:eastAsia="en-US" w:bidi="ar-SA"/>
      </w:rPr>
    </w:lvl>
  </w:abstractNum>
  <w:abstractNum w:abstractNumId="12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937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41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8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3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283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1"/>
  </w:num>
  <w:num w:numId="5">
    <w:abstractNumId w:val="6"/>
  </w:num>
  <w:num w:numId="6">
    <w:abstractNumId w:val="7"/>
  </w:num>
  <w:num w:numId="7">
    <w:abstractNumId w:val="12"/>
  </w:num>
  <w:num w:numId="8">
    <w:abstractNumId w:val="5"/>
  </w:num>
  <w:num w:numId="9">
    <w:abstractNumId w:val="0"/>
  </w:num>
  <w:num w:numId="10">
    <w:abstractNumId w:val="8"/>
  </w:num>
  <w:num w:numId="11">
    <w:abstractNumId w:val="11"/>
  </w:num>
  <w:num w:numId="12">
    <w:abstractNumId w:val="3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D610131"/>
    <w:rsid w:val="0F9A3A77"/>
    <w:rsid w:val="1A2562E6"/>
    <w:rsid w:val="4F461269"/>
    <w:rsid w:val="59CE206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MT" w:hAnsi="Arial MT" w:eastAsia="Arial MT" w:cs="Arial MT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56"/>
      <w:ind w:left="100"/>
      <w:outlineLvl w:val="1"/>
    </w:pPr>
    <w:rPr>
      <w:rFonts w:ascii="Calibri" w:hAnsi="Calibri" w:eastAsia="Calibri" w:cs="Calibri"/>
      <w:sz w:val="22"/>
      <w:szCs w:val="22"/>
      <w:u w:val="single" w:color="00000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81"/>
      <w:ind w:left="431" w:hanging="332"/>
      <w:outlineLvl w:val="2"/>
    </w:pPr>
    <w:rPr>
      <w:rFonts w:ascii="Arial" w:hAnsi="Arial" w:eastAsia="Arial" w:cs="Arial"/>
      <w:b/>
      <w:bCs/>
      <w:sz w:val="20"/>
      <w:szCs w:val="20"/>
      <w:u w:val="single" w:color="000000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Arial MT" w:hAnsi="Arial MT" w:eastAsia="Arial MT" w:cs="Arial MT"/>
      <w:sz w:val="20"/>
      <w:szCs w:val="20"/>
      <w:lang w:val="en-US" w:eastAsia="en-US" w:bidi="ar-SA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yperlink"/>
    <w:basedOn w:val="4"/>
    <w:uiPriority w:val="0"/>
    <w:rPr>
      <w:color w:val="0000FF"/>
      <w:u w:val="single"/>
    </w:rPr>
  </w:style>
  <w:style w:type="table" w:styleId="10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Title"/>
    <w:basedOn w:val="1"/>
    <w:qFormat/>
    <w:uiPriority w:val="1"/>
    <w:pPr>
      <w:spacing w:line="834" w:lineRule="exact"/>
      <w:ind w:left="3767"/>
    </w:pPr>
    <w:rPr>
      <w:rFonts w:ascii="Calibri Light" w:hAnsi="Calibri Light" w:eastAsia="Calibri Light" w:cs="Calibri Light"/>
      <w:sz w:val="72"/>
      <w:szCs w:val="72"/>
      <w:lang w:val="en-US" w:eastAsia="en-US" w:bidi="ar-SA"/>
    </w:rPr>
  </w:style>
  <w:style w:type="table" w:customStyle="1" w:styleId="12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pPr>
      <w:ind w:left="820" w:hanging="361"/>
    </w:pPr>
    <w:rPr>
      <w:rFonts w:ascii="Arial MT" w:hAnsi="Arial MT" w:eastAsia="Arial MT" w:cs="Arial MT"/>
      <w:lang w:val="en-US" w:eastAsia="en-US" w:bidi="ar-SA"/>
    </w:rPr>
  </w:style>
  <w:style w:type="paragraph" w:customStyle="1" w:styleId="14">
    <w:name w:val="Table Paragraph"/>
    <w:basedOn w:val="1"/>
    <w:qFormat/>
    <w:uiPriority w:val="1"/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pn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26"/>
    <customShpInfo spid="_x0000_s1075"/>
    <customShpInfo spid="_x0000_s1074"/>
    <customShpInfo spid="_x0000_s1077"/>
    <customShpInfo spid="_x0000_s1078"/>
    <customShpInfo spid="_x0000_s1079"/>
    <customShpInfo spid="_x0000_s1080"/>
    <customShpInfo spid="_x0000_s1081"/>
    <customShpInfo spid="_x0000_s107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2022-11-19T06:54:00Z</dcterms:created>
  <dc:creator>PNT2022TMID51925</dc:creator>
  <cp:lastModifiedBy>WPS_1667813998</cp:lastModifiedBy>
  <dcterms:modified xsi:type="dcterms:W3CDTF">2022-11-19T09:19:04Z</dcterms:modified>
  <dc:subject>Customer Care Registry</dc:subject>
  <dc:title>PROJECT REPORT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  <property fmtid="{D5CDD505-2E9C-101B-9397-08002B2CF9AE}" pid="5" name="KSOProductBuildVer">
    <vt:lpwstr>1033-11.2.0.11388</vt:lpwstr>
  </property>
  <property fmtid="{D5CDD505-2E9C-101B-9397-08002B2CF9AE}" pid="6" name="ICV">
    <vt:lpwstr>E7B4157B9EF84C1892DD0180DFBB51C2</vt:lpwstr>
  </property>
</Properties>
</file>